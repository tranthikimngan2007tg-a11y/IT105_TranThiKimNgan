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5AFD3"/>
    <w:p w14:paraId="198339CE"/>
    <w:p w14:paraId="54BC66A0"/>
    <w:p w14:paraId="303B82E0">
      <w:pPr>
        <w:jc w:val="center"/>
      </w:pPr>
      <w:r>
        <w:rPr>
          <w:rFonts w:ascii="Arial" w:hAnsi="Arial"/>
          <w:b/>
          <w:sz w:val="44"/>
        </w:rPr>
        <w:t>MINI PROJECT PHÂN TÍCH &amp; THIẾT KẾ HỆ THỐNG</w:t>
      </w:r>
    </w:p>
    <w:p w14:paraId="7658A408">
      <w:pPr>
        <w:jc w:val="center"/>
      </w:pPr>
      <w:r>
        <w:rPr>
          <w:i/>
          <w:sz w:val="22"/>
        </w:rPr>
        <w:t>PHÒNG KHÁM NHA KHOA DENTCARE</w:t>
      </w:r>
    </w:p>
    <w:p w14:paraId="7AA037D9"/>
    <w:p w14:paraId="78D03442">
      <w:pPr>
        <w:pStyle w:val="2"/>
      </w:pPr>
      <w:r>
        <w:t>Danh sách file sơ đồ draw.io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634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183AC6D">
            <w:pPr>
              <w:spacing w:after="0" w:line="240" w:lineRule="auto"/>
            </w:pPr>
            <w:r>
              <w:rPr>
                <w:b/>
              </w:rPr>
              <w:t>STT</w:t>
            </w:r>
          </w:p>
        </w:tc>
        <w:tc>
          <w:tcPr>
            <w:tcW w:w="3312" w:type="dxa"/>
            <w:vAlign w:val="center"/>
          </w:tcPr>
          <w:p w14:paraId="3101916F">
            <w:pPr>
              <w:spacing w:after="0" w:line="240" w:lineRule="auto"/>
            </w:pPr>
            <w:r>
              <w:rPr>
                <w:b/>
              </w:rPr>
              <w:t>Sơ đồ</w:t>
            </w:r>
          </w:p>
        </w:tc>
        <w:tc>
          <w:tcPr>
            <w:tcW w:w="3312" w:type="dxa"/>
            <w:vAlign w:val="center"/>
          </w:tcPr>
          <w:p w14:paraId="7459E751">
            <w:pPr>
              <w:spacing w:after="0" w:line="240" w:lineRule="auto"/>
            </w:pPr>
            <w:r>
              <w:rPr>
                <w:b/>
              </w:rPr>
              <w:t>Tên file</w:t>
            </w:r>
          </w:p>
        </w:tc>
      </w:tr>
      <w:tr w14:paraId="3BF8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17282C6">
            <w:pPr>
              <w:spacing w:after="0" w:line="240" w:lineRule="auto"/>
            </w:pPr>
            <w:r>
              <w:t>1</w:t>
            </w:r>
          </w:p>
        </w:tc>
        <w:tc>
          <w:tcPr>
            <w:tcW w:w="3312" w:type="dxa"/>
          </w:tcPr>
          <w:p w14:paraId="68FB0DFB">
            <w:pPr>
              <w:spacing w:after="0" w:line="240" w:lineRule="auto"/>
            </w:pPr>
            <w:r>
              <w:t>Activity Diagram – Đặt lịch hẹn</w:t>
            </w:r>
          </w:p>
        </w:tc>
        <w:tc>
          <w:tcPr>
            <w:tcW w:w="3312" w:type="dxa"/>
          </w:tcPr>
          <w:p w14:paraId="326F47E7">
            <w:pPr>
              <w:spacing w:after="0" w:line="240" w:lineRule="auto"/>
            </w:pPr>
            <w:r>
              <w:t>01_Activity_DentCare.drawio — 2 trang: Đặt lịch hẹn; Khám bệnh &amp; Thanh toán</w:t>
            </w:r>
          </w:p>
        </w:tc>
      </w:tr>
      <w:tr w14:paraId="429F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2AB61A1">
            <w:pPr>
              <w:spacing w:after="0" w:line="240" w:lineRule="auto"/>
            </w:pPr>
            <w:r>
              <w:t>2</w:t>
            </w:r>
          </w:p>
        </w:tc>
        <w:tc>
          <w:tcPr>
            <w:tcW w:w="3312" w:type="dxa"/>
          </w:tcPr>
          <w:p w14:paraId="4B1B1CD9">
            <w:pPr>
              <w:spacing w:after="0" w:line="240" w:lineRule="auto"/>
            </w:pPr>
            <w:r>
              <w:t>Activity Diagram – Khám bệnh và Thanh toán</w:t>
            </w:r>
          </w:p>
        </w:tc>
        <w:tc>
          <w:tcPr>
            <w:tcW w:w="3312" w:type="dxa"/>
          </w:tcPr>
          <w:p w14:paraId="633B1C44">
            <w:pPr>
              <w:spacing w:after="0" w:line="240" w:lineRule="auto"/>
            </w:pPr>
          </w:p>
        </w:tc>
      </w:tr>
      <w:tr w14:paraId="76A9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BC0F555">
            <w:pPr>
              <w:spacing w:after="0" w:line="240" w:lineRule="auto"/>
            </w:pPr>
            <w:r>
              <w:t>3</w:t>
            </w:r>
          </w:p>
        </w:tc>
        <w:tc>
          <w:tcPr>
            <w:tcW w:w="3312" w:type="dxa"/>
          </w:tcPr>
          <w:p w14:paraId="14B45514">
            <w:pPr>
              <w:spacing w:after="0" w:line="240" w:lineRule="auto"/>
            </w:pPr>
            <w:r>
              <w:t>Use Case Diagram tổng thể</w:t>
            </w:r>
          </w:p>
        </w:tc>
        <w:tc>
          <w:tcPr>
            <w:tcW w:w="3312" w:type="dxa"/>
          </w:tcPr>
          <w:p w14:paraId="671B4068">
            <w:pPr>
              <w:spacing w:after="0" w:line="240" w:lineRule="auto"/>
            </w:pPr>
            <w:r>
              <w:t>02_UseCase_DentCare.drawio</w:t>
            </w:r>
          </w:p>
        </w:tc>
      </w:tr>
      <w:tr w14:paraId="4A22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E74591C">
            <w:pPr>
              <w:spacing w:after="0" w:line="240" w:lineRule="auto"/>
            </w:pPr>
            <w:r>
              <w:t>4</w:t>
            </w:r>
          </w:p>
        </w:tc>
        <w:tc>
          <w:tcPr>
            <w:tcW w:w="3312" w:type="dxa"/>
          </w:tcPr>
          <w:p w14:paraId="72C15614">
            <w:pPr>
              <w:spacing w:after="0" w:line="240" w:lineRule="auto"/>
            </w:pPr>
            <w:r>
              <w:t>Class Diagram tổng thể</w:t>
            </w:r>
          </w:p>
        </w:tc>
        <w:tc>
          <w:tcPr>
            <w:tcW w:w="3312" w:type="dxa"/>
          </w:tcPr>
          <w:p w14:paraId="19A001D0">
            <w:pPr>
              <w:spacing w:after="0" w:line="240" w:lineRule="auto"/>
            </w:pPr>
            <w:r>
              <w:t>03_Class_DentCare.drawio</w:t>
            </w:r>
          </w:p>
        </w:tc>
      </w:tr>
      <w:tr w14:paraId="1D7E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D08901E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788DA54D">
            <w:pPr>
              <w:spacing w:after="0" w:line="240" w:lineRule="auto"/>
            </w:pPr>
            <w:r>
              <w:t>Sequence Diagram – Đặt lịch hẹn</w:t>
            </w:r>
          </w:p>
        </w:tc>
        <w:tc>
          <w:tcPr>
            <w:tcW w:w="3312" w:type="dxa"/>
          </w:tcPr>
          <w:p w14:paraId="4919EDBD">
            <w:pPr>
              <w:spacing w:after="0" w:line="240" w:lineRule="auto"/>
            </w:pPr>
            <w:r>
              <w:t>04_Sequence_DentCare.drawio — Trang 1: Đặt lịch hẹn; Trang 2: Khám bệnh &amp; Tạo hóa đơn; Trang 3: Hủy lịch hẹn</w:t>
            </w:r>
          </w:p>
        </w:tc>
      </w:tr>
      <w:tr w14:paraId="316A2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44F93AA">
            <w:pPr>
              <w:spacing w:after="0" w:line="240" w:lineRule="auto"/>
            </w:pPr>
            <w:r>
              <w:t>6</w:t>
            </w:r>
          </w:p>
        </w:tc>
        <w:tc>
          <w:tcPr>
            <w:tcW w:w="3312" w:type="dxa"/>
          </w:tcPr>
          <w:p w14:paraId="4C51B909">
            <w:pPr>
              <w:spacing w:after="0" w:line="240" w:lineRule="auto"/>
            </w:pPr>
            <w:r>
              <w:t>Sequence Diagram – Khám bệnh và tạo hóa đơn</w:t>
            </w:r>
          </w:p>
        </w:tc>
        <w:tc>
          <w:tcPr>
            <w:tcW w:w="3312" w:type="dxa"/>
          </w:tcPr>
          <w:p w14:paraId="5A033BF3">
            <w:pPr>
              <w:spacing w:after="0" w:line="240" w:lineRule="auto"/>
            </w:pPr>
          </w:p>
        </w:tc>
      </w:tr>
      <w:tr w14:paraId="65F1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1AB82E1">
            <w:pPr>
              <w:spacing w:after="0" w:line="240" w:lineRule="auto"/>
            </w:pPr>
            <w:r>
              <w:t>7</w:t>
            </w:r>
          </w:p>
        </w:tc>
        <w:tc>
          <w:tcPr>
            <w:tcW w:w="3312" w:type="dxa"/>
          </w:tcPr>
          <w:p w14:paraId="05F18662">
            <w:pPr>
              <w:spacing w:after="0" w:line="240" w:lineRule="auto"/>
            </w:pPr>
            <w:r>
              <w:t>Sequence Diagram – Hủy lịch hẹn</w:t>
            </w:r>
          </w:p>
        </w:tc>
        <w:tc>
          <w:tcPr>
            <w:tcW w:w="3312" w:type="dxa"/>
          </w:tcPr>
          <w:p w14:paraId="67932C79">
            <w:pPr>
              <w:spacing w:after="0" w:line="240" w:lineRule="auto"/>
            </w:pPr>
          </w:p>
        </w:tc>
      </w:tr>
    </w:tbl>
    <w:p w14:paraId="13655FB9">
      <w:pPr>
        <w:pStyle w:val="2"/>
      </w:pPr>
      <w:r>
        <w:t>PHẦN I – PHÂN TÍCH HỆ THỐNG VÀ THU THẬP YÊU CẦU</w:t>
      </w:r>
    </w:p>
    <w:p w14:paraId="43407D84">
      <w:pPr>
        <w:pStyle w:val="3"/>
      </w:pPr>
      <w:r>
        <w:t>1. Năm thành phần của Hệ thống thông tin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1CD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9A6B973">
            <w:pPr>
              <w:spacing w:after="0" w:line="240" w:lineRule="auto"/>
            </w:pPr>
            <w:r>
              <w:rPr>
                <w:b/>
              </w:rPr>
              <w:t>Thành phần</w:t>
            </w:r>
          </w:p>
        </w:tc>
        <w:tc>
          <w:tcPr>
            <w:tcW w:w="4968" w:type="dxa"/>
            <w:vAlign w:val="center"/>
          </w:tcPr>
          <w:p w14:paraId="6CFDA1BA">
            <w:pPr>
              <w:spacing w:after="0" w:line="240" w:lineRule="auto"/>
            </w:pPr>
            <w:r>
              <w:rPr>
                <w:b/>
              </w:rPr>
              <w:t>Áp dụng tại DentCare</w:t>
            </w:r>
          </w:p>
        </w:tc>
      </w:tr>
      <w:tr w14:paraId="41AB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335D075">
            <w:pPr>
              <w:spacing w:after="0" w:line="240" w:lineRule="auto"/>
            </w:pPr>
            <w:r>
              <w:t>Phần cứng</w:t>
            </w:r>
          </w:p>
        </w:tc>
        <w:tc>
          <w:tcPr>
            <w:tcW w:w="4968" w:type="dxa"/>
          </w:tcPr>
          <w:p w14:paraId="195CC7EC">
            <w:pPr>
              <w:spacing w:after="0" w:line="240" w:lineRule="auto"/>
            </w:pPr>
            <w:r>
              <w:t>Máy tính quầy lễ tân, máy tính nha sĩ/quản lý, máy in hóa đơn, máy chủ, thiết bị mạng.</w:t>
            </w:r>
          </w:p>
        </w:tc>
      </w:tr>
      <w:tr w14:paraId="335B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CDEBB43">
            <w:pPr>
              <w:spacing w:after="0" w:line="240" w:lineRule="auto"/>
            </w:pPr>
            <w:r>
              <w:t>Phần mềm</w:t>
            </w:r>
          </w:p>
        </w:tc>
        <w:tc>
          <w:tcPr>
            <w:tcW w:w="4968" w:type="dxa"/>
          </w:tcPr>
          <w:p w14:paraId="69847C7F">
            <w:pPr>
              <w:spacing w:after="0" w:line="240" w:lineRule="auto"/>
            </w:pPr>
            <w:r>
              <w:t>Ứng dụng DentCare, hệ quản trị CSDL, trình duyệt và dịch vụ SMS.</w:t>
            </w:r>
          </w:p>
        </w:tc>
      </w:tr>
      <w:tr w14:paraId="16A9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288668F">
            <w:pPr>
              <w:spacing w:after="0" w:line="240" w:lineRule="auto"/>
            </w:pPr>
            <w:r>
              <w:t>Dữ liệu</w:t>
            </w:r>
          </w:p>
        </w:tc>
        <w:tc>
          <w:tcPr>
            <w:tcW w:w="4968" w:type="dxa"/>
          </w:tcPr>
          <w:p w14:paraId="6136BBB1">
            <w:pPr>
              <w:spacing w:after="0" w:line="240" w:lineRule="auto"/>
            </w:pPr>
            <w:r>
              <w:t>Bệnh nhân, nha sĩ, lịch hẹn, hồ sơ khám, dịch vụ, hóa đơn, chi tiết hóa đơn, thanh toán.</w:t>
            </w:r>
          </w:p>
        </w:tc>
      </w:tr>
      <w:tr w14:paraId="772E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59FAB6B">
            <w:pPr>
              <w:spacing w:after="0" w:line="240" w:lineRule="auto"/>
            </w:pPr>
            <w:r>
              <w:t>Quy trình</w:t>
            </w:r>
          </w:p>
        </w:tc>
        <w:tc>
          <w:tcPr>
            <w:tcW w:w="4968" w:type="dxa"/>
          </w:tcPr>
          <w:p w14:paraId="19A55397">
            <w:pPr>
              <w:spacing w:after="0" w:line="240" w:lineRule="auto"/>
            </w:pPr>
            <w:r>
              <w:t>Đăng ký → đặt lịch → khám → ghi hồ sơ → tạo hóa đơn → thanh toán → báo cáo.</w:t>
            </w:r>
          </w:p>
        </w:tc>
      </w:tr>
      <w:tr w14:paraId="367F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29966CF">
            <w:pPr>
              <w:spacing w:after="0" w:line="240" w:lineRule="auto"/>
            </w:pPr>
            <w:r>
              <w:t>Con người</w:t>
            </w:r>
          </w:p>
        </w:tc>
        <w:tc>
          <w:tcPr>
            <w:tcW w:w="4968" w:type="dxa"/>
          </w:tcPr>
          <w:p w14:paraId="671B34E6">
            <w:pPr>
              <w:spacing w:after="0" w:line="240" w:lineRule="auto"/>
            </w:pPr>
            <w:r>
              <w:t>Bệnh nhân, lễ tân, nha sĩ, quản lý và quản trị hệ thống.</w:t>
            </w:r>
          </w:p>
        </w:tc>
      </w:tr>
    </w:tbl>
    <w:p w14:paraId="5A15F6DE">
      <w:r>
        <w:t>DentCare thuộc loại TPS (Transaction Processing System – Hệ thống xử lý giao dịch), vì hệ thống xử lý các giao dịch nghiệp vụ hằng ngày như đặt lịch, ghi nhận khám bệnh, tạo hóa đơn và thanh toán.</w:t>
      </w:r>
    </w:p>
    <w:p w14:paraId="17A037D4">
      <w:pPr>
        <w:pStyle w:val="3"/>
      </w:pPr>
      <w:r>
        <w:t>2. SDLC và mô hình phát triển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20C6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DC66717">
            <w:pPr>
              <w:spacing w:after="0" w:line="240" w:lineRule="auto"/>
            </w:pPr>
            <w:r>
              <w:rPr>
                <w:b/>
              </w:rPr>
              <w:t>Giai đoạn</w:t>
            </w:r>
          </w:p>
        </w:tc>
        <w:tc>
          <w:tcPr>
            <w:tcW w:w="4968" w:type="dxa"/>
            <w:vAlign w:val="center"/>
          </w:tcPr>
          <w:p w14:paraId="2CD9647F">
            <w:pPr>
              <w:spacing w:after="0" w:line="240" w:lineRule="auto"/>
            </w:pPr>
            <w:r>
              <w:rPr>
                <w:b/>
              </w:rPr>
              <w:t>Nội dung</w:t>
            </w:r>
          </w:p>
        </w:tc>
      </w:tr>
      <w:tr w14:paraId="7C82D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329E316">
            <w:pPr>
              <w:spacing w:after="0" w:line="240" w:lineRule="auto"/>
            </w:pPr>
            <w:r>
              <w:t>Planning</w:t>
            </w:r>
          </w:p>
        </w:tc>
        <w:tc>
          <w:tcPr>
            <w:tcW w:w="4968" w:type="dxa"/>
          </w:tcPr>
          <w:p w14:paraId="05238541">
            <w:pPr>
              <w:spacing w:after="0" w:line="240" w:lineRule="auto"/>
            </w:pPr>
            <w:r>
              <w:t>Xác định mục tiêu số hóa, phạm vi, thời gian và nguồn lực.</w:t>
            </w:r>
          </w:p>
        </w:tc>
      </w:tr>
      <w:tr w14:paraId="1018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1372453">
            <w:pPr>
              <w:spacing w:after="0" w:line="240" w:lineRule="auto"/>
            </w:pPr>
            <w:r>
              <w:t>Requirement Analysis</w:t>
            </w:r>
          </w:p>
        </w:tc>
        <w:tc>
          <w:tcPr>
            <w:tcW w:w="4968" w:type="dxa"/>
          </w:tcPr>
          <w:p w14:paraId="31477802">
            <w:pPr>
              <w:spacing w:after="0" w:line="240" w:lineRule="auto"/>
            </w:pPr>
            <w:r>
              <w:t>Thu thập và phân tích yêu cầu từ các stakeholder.</w:t>
            </w:r>
          </w:p>
        </w:tc>
      </w:tr>
      <w:tr w14:paraId="7F7B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A7C0962">
            <w:pPr>
              <w:spacing w:after="0" w:line="240" w:lineRule="auto"/>
            </w:pPr>
            <w:r>
              <w:t>System Design</w:t>
            </w:r>
          </w:p>
        </w:tc>
        <w:tc>
          <w:tcPr>
            <w:tcW w:w="4968" w:type="dxa"/>
          </w:tcPr>
          <w:p w14:paraId="17C91534">
            <w:pPr>
              <w:spacing w:after="0" w:line="240" w:lineRule="auto"/>
            </w:pPr>
            <w:r>
              <w:t>Thiết kế kiến trúc, database và UML.</w:t>
            </w:r>
          </w:p>
        </w:tc>
      </w:tr>
      <w:tr w14:paraId="56E5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DC8F161">
            <w:pPr>
              <w:spacing w:after="0" w:line="240" w:lineRule="auto"/>
            </w:pPr>
            <w:r>
              <w:t>Implementation</w:t>
            </w:r>
          </w:p>
        </w:tc>
        <w:tc>
          <w:tcPr>
            <w:tcW w:w="4968" w:type="dxa"/>
          </w:tcPr>
          <w:p w14:paraId="36E3811D">
            <w:pPr>
              <w:spacing w:after="0" w:line="240" w:lineRule="auto"/>
            </w:pPr>
            <w:r>
              <w:t>Lập trình hệ thống.</w:t>
            </w:r>
          </w:p>
        </w:tc>
      </w:tr>
      <w:tr w14:paraId="358C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A018750">
            <w:pPr>
              <w:spacing w:after="0" w:line="240" w:lineRule="auto"/>
            </w:pPr>
            <w:r>
              <w:t>Testing</w:t>
            </w:r>
          </w:p>
        </w:tc>
        <w:tc>
          <w:tcPr>
            <w:tcW w:w="4968" w:type="dxa"/>
          </w:tcPr>
          <w:p w14:paraId="3CBC9CFC">
            <w:pPr>
              <w:spacing w:after="0" w:line="240" w:lineRule="auto"/>
            </w:pPr>
            <w:r>
              <w:t>Kiểm thử chức năng, phân quyền, dữ liệu và ràng buộc.</w:t>
            </w:r>
          </w:p>
        </w:tc>
      </w:tr>
      <w:tr w14:paraId="211D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7BFB999">
            <w:pPr>
              <w:spacing w:after="0" w:line="240" w:lineRule="auto"/>
            </w:pPr>
            <w:r>
              <w:t>Deployment</w:t>
            </w:r>
          </w:p>
        </w:tc>
        <w:tc>
          <w:tcPr>
            <w:tcW w:w="4968" w:type="dxa"/>
          </w:tcPr>
          <w:p w14:paraId="59D5A75D">
            <w:pPr>
              <w:spacing w:after="0" w:line="240" w:lineRule="auto"/>
            </w:pPr>
            <w:r>
              <w:t>Triển khai hệ thống tại phòng khám.</w:t>
            </w:r>
          </w:p>
        </w:tc>
      </w:tr>
      <w:tr w14:paraId="6250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E92886B">
            <w:pPr>
              <w:spacing w:after="0" w:line="240" w:lineRule="auto"/>
            </w:pPr>
            <w:r>
              <w:t>Maintenance</w:t>
            </w:r>
          </w:p>
        </w:tc>
        <w:tc>
          <w:tcPr>
            <w:tcW w:w="4968" w:type="dxa"/>
          </w:tcPr>
          <w:p w14:paraId="4D7C56BA">
            <w:pPr>
              <w:spacing w:after="0" w:line="240" w:lineRule="auto"/>
            </w:pPr>
            <w:r>
              <w:t>Sửa lỗi và cải tiến.</w:t>
            </w:r>
          </w:p>
        </w:tc>
      </w:tr>
    </w:tbl>
    <w:p w14:paraId="44BDD716">
      <w:r>
        <w:t>Mô hình chọn: Agile. Lý do: quy trình phòng khám hiện đang thủ công nên yêu cầu giao diện và nghiệp vụ có thể được điều chỉnh sau khi người dùng thử hệ thống; Agile cho phép chia nhỏ chức năng theo Sprint và nhận phản hồi liên tục.</w:t>
      </w:r>
    </w:p>
    <w:p w14:paraId="764B94A7">
      <w:pPr>
        <w:pStyle w:val="3"/>
      </w:pPr>
      <w:r>
        <w:t>3. Stakeholders và thu thập yêu cầu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3D6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EF968FA">
            <w:pPr>
              <w:spacing w:after="0" w:line="240" w:lineRule="auto"/>
            </w:pPr>
            <w:r>
              <w:rPr>
                <w:b/>
              </w:rPr>
              <w:t>Stakeholder</w:t>
            </w:r>
          </w:p>
        </w:tc>
        <w:tc>
          <w:tcPr>
            <w:tcW w:w="2484" w:type="dxa"/>
            <w:vAlign w:val="center"/>
          </w:tcPr>
          <w:p w14:paraId="7FBC9521">
            <w:pPr>
              <w:spacing w:after="0" w:line="240" w:lineRule="auto"/>
            </w:pPr>
            <w:r>
              <w:rPr>
                <w:b/>
              </w:rPr>
              <w:t>Nhu cầu chính</w:t>
            </w:r>
          </w:p>
        </w:tc>
        <w:tc>
          <w:tcPr>
            <w:tcW w:w="2484" w:type="dxa"/>
            <w:vAlign w:val="center"/>
          </w:tcPr>
          <w:p w14:paraId="2F3C3A70">
            <w:pPr>
              <w:spacing w:after="0" w:line="240" w:lineRule="auto"/>
            </w:pPr>
            <w:r>
              <w:rPr>
                <w:b/>
              </w:rPr>
              <w:t>Nguồn yêu cầu</w:t>
            </w:r>
          </w:p>
        </w:tc>
        <w:tc>
          <w:tcPr>
            <w:tcW w:w="2484" w:type="dxa"/>
            <w:vAlign w:val="center"/>
          </w:tcPr>
          <w:p w14:paraId="44E33860">
            <w:pPr>
              <w:spacing w:after="0" w:line="240" w:lineRule="auto"/>
            </w:pPr>
            <w:r>
              <w:rPr>
                <w:b/>
              </w:rPr>
              <w:t>Kỹ thuật</w:t>
            </w:r>
          </w:p>
        </w:tc>
      </w:tr>
      <w:tr w14:paraId="341D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4BB19E6">
            <w:pPr>
              <w:spacing w:after="0" w:line="240" w:lineRule="auto"/>
            </w:pPr>
            <w:r>
              <w:t>Bệnh nhân</w:t>
            </w:r>
          </w:p>
        </w:tc>
        <w:tc>
          <w:tcPr>
            <w:tcW w:w="2484" w:type="dxa"/>
          </w:tcPr>
          <w:p w14:paraId="44AFFDDC">
            <w:pPr>
              <w:spacing w:after="0" w:line="240" w:lineRule="auto"/>
            </w:pPr>
            <w:r>
              <w:t>Đặt/hủy lịch, xem lịch và hồ sơ</w:t>
            </w:r>
          </w:p>
        </w:tc>
        <w:tc>
          <w:tcPr>
            <w:tcW w:w="2484" w:type="dxa"/>
          </w:tcPr>
          <w:p w14:paraId="3A0AAD15">
            <w:pPr>
              <w:spacing w:after="0" w:line="240" w:lineRule="auto"/>
            </w:pPr>
            <w:r>
              <w:t>Con người</w:t>
            </w:r>
          </w:p>
        </w:tc>
        <w:tc>
          <w:tcPr>
            <w:tcW w:w="2484" w:type="dxa"/>
          </w:tcPr>
          <w:p w14:paraId="017AAA21">
            <w:pPr>
              <w:spacing w:after="0" w:line="240" w:lineRule="auto"/>
            </w:pPr>
            <w:r>
              <w:t>Khảo sát, phỏng vấn ngắn</w:t>
            </w:r>
          </w:p>
        </w:tc>
      </w:tr>
      <w:tr w14:paraId="78B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7C6A70B">
            <w:pPr>
              <w:spacing w:after="0" w:line="240" w:lineRule="auto"/>
            </w:pPr>
            <w:r>
              <w:t>Lễ tân</w:t>
            </w:r>
          </w:p>
        </w:tc>
        <w:tc>
          <w:tcPr>
            <w:tcW w:w="2484" w:type="dxa"/>
          </w:tcPr>
          <w:p w14:paraId="6092ADD4">
            <w:pPr>
              <w:spacing w:after="0" w:line="240" w:lineRule="auto"/>
            </w:pPr>
            <w:r>
              <w:t>Đăng ký bệnh nhân, lịch hẹn, hóa đơn, thanh toán</w:t>
            </w:r>
          </w:p>
        </w:tc>
        <w:tc>
          <w:tcPr>
            <w:tcW w:w="2484" w:type="dxa"/>
          </w:tcPr>
          <w:p w14:paraId="6FA3E9FE">
            <w:pPr>
              <w:spacing w:after="0" w:line="240" w:lineRule="auto"/>
            </w:pPr>
            <w:r>
              <w:t>Con người + hệ thống hiện tại</w:t>
            </w:r>
          </w:p>
        </w:tc>
        <w:tc>
          <w:tcPr>
            <w:tcW w:w="2484" w:type="dxa"/>
          </w:tcPr>
          <w:p w14:paraId="326E8CC8">
            <w:pPr>
              <w:spacing w:after="0" w:line="240" w:lineRule="auto"/>
            </w:pPr>
            <w:r>
              <w:t>Phỏng vấn, quan sát</w:t>
            </w:r>
          </w:p>
        </w:tc>
      </w:tr>
      <w:tr w14:paraId="00EE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3F136B1">
            <w:pPr>
              <w:spacing w:after="0" w:line="240" w:lineRule="auto"/>
            </w:pPr>
            <w:r>
              <w:t>Nha sĩ</w:t>
            </w:r>
          </w:p>
        </w:tc>
        <w:tc>
          <w:tcPr>
            <w:tcW w:w="2484" w:type="dxa"/>
          </w:tcPr>
          <w:p w14:paraId="4E569326">
            <w:pPr>
              <w:spacing w:after="0" w:line="240" w:lineRule="auto"/>
            </w:pPr>
            <w:r>
              <w:t>Xem lịch, khám bệnh, ghi hồ sơ</w:t>
            </w:r>
          </w:p>
        </w:tc>
        <w:tc>
          <w:tcPr>
            <w:tcW w:w="2484" w:type="dxa"/>
          </w:tcPr>
          <w:p w14:paraId="1E87B39F">
            <w:pPr>
              <w:spacing w:after="0" w:line="240" w:lineRule="auto"/>
            </w:pPr>
            <w:r>
              <w:t>Con người + quy trình hiện tại</w:t>
            </w:r>
          </w:p>
        </w:tc>
        <w:tc>
          <w:tcPr>
            <w:tcW w:w="2484" w:type="dxa"/>
          </w:tcPr>
          <w:p w14:paraId="1A9FCD2A">
            <w:pPr>
              <w:spacing w:after="0" w:line="240" w:lineRule="auto"/>
            </w:pPr>
            <w:r>
              <w:t>Phỏng vấn, quan sát</w:t>
            </w:r>
          </w:p>
        </w:tc>
      </w:tr>
      <w:tr w14:paraId="09C0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164D05BC">
            <w:pPr>
              <w:spacing w:after="0" w:line="240" w:lineRule="auto"/>
            </w:pPr>
            <w:r>
              <w:t>Quản lý</w:t>
            </w:r>
          </w:p>
        </w:tc>
        <w:tc>
          <w:tcPr>
            <w:tcW w:w="2484" w:type="dxa"/>
          </w:tcPr>
          <w:p w14:paraId="5D037B7E">
            <w:pPr>
              <w:spacing w:after="0" w:line="240" w:lineRule="auto"/>
            </w:pPr>
            <w:r>
              <w:t>Quản lý dịch vụ, báo cáo</w:t>
            </w:r>
          </w:p>
        </w:tc>
        <w:tc>
          <w:tcPr>
            <w:tcW w:w="2484" w:type="dxa"/>
          </w:tcPr>
          <w:p w14:paraId="1AE5FC17">
            <w:pPr>
              <w:spacing w:after="0" w:line="240" w:lineRule="auto"/>
            </w:pPr>
            <w:r>
              <w:t>Con người + tài liệu</w:t>
            </w:r>
          </w:p>
        </w:tc>
        <w:tc>
          <w:tcPr>
            <w:tcW w:w="2484" w:type="dxa"/>
          </w:tcPr>
          <w:p w14:paraId="4C470209">
            <w:pPr>
              <w:spacing w:after="0" w:line="240" w:lineRule="auto"/>
            </w:pPr>
            <w:r>
              <w:t>Phỏng vấn</w:t>
            </w:r>
          </w:p>
        </w:tc>
      </w:tr>
      <w:tr w14:paraId="73D07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1FF05CC">
            <w:pPr>
              <w:spacing w:after="0" w:line="240" w:lineRule="auto"/>
            </w:pPr>
            <w:r>
              <w:t>Hệ thống hiện tại</w:t>
            </w:r>
          </w:p>
        </w:tc>
        <w:tc>
          <w:tcPr>
            <w:tcW w:w="2484" w:type="dxa"/>
          </w:tcPr>
          <w:p w14:paraId="0C338329">
            <w:pPr>
              <w:spacing w:after="0" w:line="240" w:lineRule="auto"/>
            </w:pPr>
            <w:r>
              <w:t>Sổ lịch, hồ sơ giấy, hóa đơn viết tay</w:t>
            </w:r>
          </w:p>
        </w:tc>
        <w:tc>
          <w:tcPr>
            <w:tcW w:w="2484" w:type="dxa"/>
          </w:tcPr>
          <w:p w14:paraId="5C5AD282">
            <w:pPr>
              <w:spacing w:after="0" w:line="240" w:lineRule="auto"/>
            </w:pPr>
            <w:r>
              <w:t>Hệ thống hiện tại</w:t>
            </w:r>
          </w:p>
        </w:tc>
        <w:tc>
          <w:tcPr>
            <w:tcW w:w="2484" w:type="dxa"/>
          </w:tcPr>
          <w:p w14:paraId="1C9821AB">
            <w:pPr>
              <w:spacing w:after="0" w:line="240" w:lineRule="auto"/>
            </w:pPr>
            <w:r>
              <w:t>Quan sát, phân tích tài liệu</w:t>
            </w:r>
          </w:p>
        </w:tc>
      </w:tr>
      <w:tr w14:paraId="1769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103D044">
            <w:pPr>
              <w:spacing w:after="0" w:line="240" w:lineRule="auto"/>
            </w:pPr>
            <w:r>
              <w:t>Tài liệu</w:t>
            </w:r>
          </w:p>
        </w:tc>
        <w:tc>
          <w:tcPr>
            <w:tcW w:w="2484" w:type="dxa"/>
          </w:tcPr>
          <w:p w14:paraId="347F0302">
            <w:pPr>
              <w:spacing w:after="0" w:line="240" w:lineRule="auto"/>
            </w:pPr>
            <w:r>
              <w:t>Quy định, mẫu hóa đơn, danh mục dịch vụ</w:t>
            </w:r>
          </w:p>
        </w:tc>
        <w:tc>
          <w:tcPr>
            <w:tcW w:w="2484" w:type="dxa"/>
          </w:tcPr>
          <w:p w14:paraId="78EB64B7">
            <w:pPr>
              <w:spacing w:after="0" w:line="240" w:lineRule="auto"/>
            </w:pPr>
            <w:r>
              <w:t>Tài liệu</w:t>
            </w:r>
          </w:p>
        </w:tc>
        <w:tc>
          <w:tcPr>
            <w:tcW w:w="2484" w:type="dxa"/>
          </w:tcPr>
          <w:p w14:paraId="5D301D0B">
            <w:pPr>
              <w:spacing w:after="0" w:line="240" w:lineRule="auto"/>
            </w:pPr>
            <w:r>
              <w:t>Phân tích tài liệu</w:t>
            </w:r>
          </w:p>
        </w:tc>
      </w:tr>
    </w:tbl>
    <w:p w14:paraId="1F7593D2">
      <w:pPr>
        <w:pStyle w:val="3"/>
      </w:pPr>
      <w:r>
        <w:t>4. Yêu cầu chức năng</w:t>
      </w:r>
    </w:p>
    <w:p w14:paraId="24333890">
      <w:r>
        <w:t>FR01 Đăng ký bệnh nhân</w:t>
      </w:r>
    </w:p>
    <w:p w14:paraId="48CE1892">
      <w:r>
        <w:t>FR02 Cập nhật hồ sơ bệnh nhân</w:t>
      </w:r>
    </w:p>
    <w:p w14:paraId="1AF26EE6">
      <w:r>
        <w:t>FR03 Đặt lịch hẹn</w:t>
      </w:r>
    </w:p>
    <w:p w14:paraId="497C973A">
      <w:r>
        <w:t>FR04 Xem lịch hẹn</w:t>
      </w:r>
    </w:p>
    <w:p w14:paraId="2F0E3EFF">
      <w:r>
        <w:t>FR05 Hủy lịch hẹn</w:t>
      </w:r>
    </w:p>
    <w:p w14:paraId="2617919A">
      <w:r>
        <w:t>FR06 Quản lý lịch hẹn</w:t>
      </w:r>
    </w:p>
    <w:p w14:paraId="56F85F32">
      <w:r>
        <w:t>FR07 Xem lịch làm việc nha sĩ</w:t>
      </w:r>
    </w:p>
    <w:p w14:paraId="445459C7">
      <w:r>
        <w:t>FR08 Khám bệnh và chẩn đoán</w:t>
      </w:r>
    </w:p>
    <w:p w14:paraId="7E3A8B5D">
      <w:r>
        <w:t>FR09 Ghi hồ sơ điều trị</w:t>
      </w:r>
    </w:p>
    <w:p w14:paraId="7EE7C418">
      <w:r>
        <w:t>FR10 Quản lý danh mục dịch vụ</w:t>
      </w:r>
    </w:p>
    <w:p w14:paraId="34E6C890">
      <w:r>
        <w:t>FR11 Tạo hóa đơn</w:t>
      </w:r>
    </w:p>
    <w:p w14:paraId="5CD5C0E5">
      <w:r>
        <w:t>FR12 Tính tổng tiền</w:t>
      </w:r>
    </w:p>
    <w:p w14:paraId="1543CF37">
      <w:r>
        <w:t>FR13 Thanh toán</w:t>
      </w:r>
    </w:p>
    <w:p w14:paraId="60B1E4ED">
      <w:r>
        <w:t>FR14 Tra cứu hồ sơ bệnh nhân</w:t>
      </w:r>
    </w:p>
    <w:p w14:paraId="5715EC0B">
      <w:r>
        <w:t>FR15 Xem báo cáo dịch vụ</w:t>
      </w:r>
    </w:p>
    <w:p w14:paraId="0821CCE9">
      <w:r>
        <w:t>FR16 Xem báo cáo doanh thu</w:t>
      </w:r>
    </w:p>
    <w:p w14:paraId="5BBD3368">
      <w:r>
        <w:t>FR17 Gửi SMS nhắc hẹn</w:t>
      </w:r>
    </w:p>
    <w:p w14:paraId="231EB318">
      <w:r>
        <w:t>FR18 Gửi SMS thông báo hủy lịch</w:t>
      </w:r>
    </w:p>
    <w:p w14:paraId="6BDC72EB">
      <w:pPr>
        <w:pStyle w:val="3"/>
      </w:pPr>
      <w:r>
        <w:t>5. Yêu cầu phi chức năng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54E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BFA884A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4968" w:type="dxa"/>
            <w:vAlign w:val="center"/>
          </w:tcPr>
          <w:p w14:paraId="2A845B94">
            <w:pPr>
              <w:spacing w:after="0" w:line="240" w:lineRule="auto"/>
            </w:pPr>
            <w:r>
              <w:rPr>
                <w:b/>
              </w:rPr>
              <w:t>Yêu cầu</w:t>
            </w:r>
          </w:p>
        </w:tc>
      </w:tr>
      <w:tr w14:paraId="4DDD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344815F">
            <w:pPr>
              <w:spacing w:after="0" w:line="240" w:lineRule="auto"/>
            </w:pPr>
            <w:r>
              <w:t>NFR2</w:t>
            </w:r>
          </w:p>
        </w:tc>
        <w:tc>
          <w:tcPr>
            <w:tcW w:w="4968" w:type="dxa"/>
          </w:tcPr>
          <w:p w14:paraId="468359B8">
            <w:pPr>
              <w:spacing w:after="0" w:line="240" w:lineRule="auto"/>
            </w:pPr>
            <w:r>
              <w:t>Thời gian phản hồi thao tác thông thường không vượt quá khoảng 3 giây trong điều kiện tải bình thường.</w:t>
            </w:r>
          </w:p>
        </w:tc>
      </w:tr>
      <w:tr w14:paraId="7673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DEA892B">
            <w:pPr>
              <w:spacing w:after="0" w:line="240" w:lineRule="auto"/>
            </w:pPr>
            <w:r>
              <w:t>NFR3</w:t>
            </w:r>
          </w:p>
        </w:tc>
        <w:tc>
          <w:tcPr>
            <w:tcW w:w="4968" w:type="dxa"/>
          </w:tcPr>
          <w:p w14:paraId="7DF176FC">
            <w:pPr>
              <w:spacing w:after="0" w:line="240" w:lineRule="auto"/>
            </w:pPr>
            <w:r>
              <w:t>Dữ liệu bệnh nhân phải được bảo mật.</w:t>
            </w:r>
          </w:p>
        </w:tc>
      </w:tr>
      <w:tr w14:paraId="236D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A748B37">
            <w:pPr>
              <w:spacing w:after="0" w:line="240" w:lineRule="auto"/>
            </w:pPr>
            <w:r>
              <w:t>NFR4</w:t>
            </w:r>
          </w:p>
        </w:tc>
        <w:tc>
          <w:tcPr>
            <w:tcW w:w="4968" w:type="dxa"/>
          </w:tcPr>
          <w:p w14:paraId="4B5F3D2F">
            <w:pPr>
              <w:spacing w:after="0" w:line="240" w:lineRule="auto"/>
            </w:pPr>
            <w:r>
              <w:t>Người dùng phải đăng nhập trước khi truy cập chức năng yêu cầu quyền.</w:t>
            </w:r>
          </w:p>
        </w:tc>
      </w:tr>
      <w:tr w14:paraId="6FE8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482173A">
            <w:pPr>
              <w:spacing w:after="0" w:line="240" w:lineRule="auto"/>
            </w:pPr>
            <w:r>
              <w:t>NFR5</w:t>
            </w:r>
          </w:p>
        </w:tc>
        <w:tc>
          <w:tcPr>
            <w:tcW w:w="4968" w:type="dxa"/>
          </w:tcPr>
          <w:p w14:paraId="419D28D3">
            <w:pPr>
              <w:spacing w:after="0" w:line="240" w:lineRule="auto"/>
            </w:pPr>
            <w:r>
              <w:t>Phân quyền phải được kiểm soát theo vai trò.</w:t>
            </w:r>
          </w:p>
        </w:tc>
      </w:tr>
      <w:tr w14:paraId="20E8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C8BE0D6">
            <w:pPr>
              <w:spacing w:after="0" w:line="240" w:lineRule="auto"/>
            </w:pPr>
            <w:r>
              <w:t>NFR6</w:t>
            </w:r>
          </w:p>
        </w:tc>
        <w:tc>
          <w:tcPr>
            <w:tcW w:w="4968" w:type="dxa"/>
          </w:tcPr>
          <w:p w14:paraId="365E9F32">
            <w:pPr>
              <w:spacing w:after="0" w:line="240" w:lineRule="auto"/>
            </w:pPr>
            <w:r>
              <w:t>Không tạo được lịch xác nhận trùng nha sĩ/ngày/timeSlot.</w:t>
            </w:r>
          </w:p>
        </w:tc>
      </w:tr>
      <w:tr w14:paraId="4028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0183EF4">
            <w:pPr>
              <w:spacing w:after="0" w:line="240" w:lineRule="auto"/>
            </w:pPr>
            <w:r>
              <w:t>NFR7</w:t>
            </w:r>
          </w:p>
        </w:tc>
        <w:tc>
          <w:tcPr>
            <w:tcW w:w="4968" w:type="dxa"/>
          </w:tcPr>
          <w:p w14:paraId="7FA7DAE1">
            <w:pPr>
              <w:spacing w:after="0" w:line="240" w:lineRule="auto"/>
            </w:pPr>
            <w:r>
              <w:t>Dữ liệu hồ sơ và hóa đơn phải chính xác, nhất quán.</w:t>
            </w:r>
          </w:p>
        </w:tc>
      </w:tr>
      <w:tr w14:paraId="0BC4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F47907C">
            <w:pPr>
              <w:spacing w:after="0" w:line="240" w:lineRule="auto"/>
            </w:pPr>
            <w:r>
              <w:t>NFR8</w:t>
            </w:r>
          </w:p>
        </w:tc>
        <w:tc>
          <w:tcPr>
            <w:tcW w:w="4968" w:type="dxa"/>
          </w:tcPr>
          <w:p w14:paraId="580D5D54">
            <w:pPr>
              <w:spacing w:after="0" w:line="240" w:lineRule="auto"/>
            </w:pPr>
            <w:r>
              <w:t>Có cơ chế sao lưu dữ liệu định kỳ.</w:t>
            </w:r>
          </w:p>
        </w:tc>
      </w:tr>
      <w:tr w14:paraId="6DCA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D69FE68">
            <w:pPr>
              <w:spacing w:after="0" w:line="240" w:lineRule="auto"/>
            </w:pPr>
            <w:r>
              <w:t>NFR9</w:t>
            </w:r>
          </w:p>
        </w:tc>
        <w:tc>
          <w:tcPr>
            <w:tcW w:w="4968" w:type="dxa"/>
          </w:tcPr>
          <w:p w14:paraId="04118143">
            <w:pPr>
              <w:spacing w:after="0" w:line="240" w:lineRule="auto"/>
            </w:pPr>
            <w:r>
              <w:t>Giao diện dễ sử dụng.</w:t>
            </w:r>
          </w:p>
        </w:tc>
      </w:tr>
      <w:tr w14:paraId="5C70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7404BBB">
            <w:pPr>
              <w:spacing w:after="0" w:line="240" w:lineRule="auto"/>
            </w:pPr>
            <w:r>
              <w:t>NFR10</w:t>
            </w:r>
          </w:p>
        </w:tc>
        <w:tc>
          <w:tcPr>
            <w:tcW w:w="4968" w:type="dxa"/>
          </w:tcPr>
          <w:p w14:paraId="668C8076">
            <w:pPr>
              <w:spacing w:after="0" w:line="240" w:lineRule="auto"/>
            </w:pPr>
            <w:r>
              <w:t>Hệ thống có thể mở rộng thêm người dùng và dịch vụ.</w:t>
            </w:r>
          </w:p>
        </w:tc>
      </w:tr>
      <w:tr w14:paraId="3991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032FDB3A">
            <w:pPr>
              <w:spacing w:after="0" w:line="240" w:lineRule="auto"/>
            </w:pPr>
            <w:r>
              <w:t>NFR11</w:t>
            </w:r>
          </w:p>
        </w:tc>
        <w:tc>
          <w:tcPr>
            <w:tcW w:w="4968" w:type="dxa"/>
          </w:tcPr>
          <w:p w14:paraId="246F0B35">
            <w:pPr>
              <w:spacing w:after="0" w:line="240" w:lineRule="auto"/>
            </w:pPr>
            <w:r>
              <w:t>Các mã thực thể phải duy nhất.</w:t>
            </w:r>
          </w:p>
        </w:tc>
      </w:tr>
    </w:tbl>
    <w:p w14:paraId="7FAB558C">
      <w:pPr>
        <w:pStyle w:val="3"/>
      </w:pPr>
      <w:r>
        <w:t>6. User Story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BDD1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09F552E2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3312" w:type="dxa"/>
            <w:vAlign w:val="center"/>
          </w:tcPr>
          <w:p w14:paraId="4523FBD8">
            <w:pPr>
              <w:spacing w:after="0" w:line="240" w:lineRule="auto"/>
            </w:pPr>
            <w:r>
              <w:rPr>
                <w:b/>
              </w:rPr>
              <w:t>Role</w:t>
            </w:r>
          </w:p>
        </w:tc>
        <w:tc>
          <w:tcPr>
            <w:tcW w:w="3312" w:type="dxa"/>
            <w:vAlign w:val="center"/>
          </w:tcPr>
          <w:p w14:paraId="5B0EE386">
            <w:pPr>
              <w:spacing w:after="0" w:line="240" w:lineRule="auto"/>
            </w:pPr>
            <w:r>
              <w:rPr>
                <w:b/>
              </w:rPr>
              <w:t>User Story</w:t>
            </w:r>
          </w:p>
        </w:tc>
      </w:tr>
      <w:tr w14:paraId="4954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1CE0603">
            <w:pPr>
              <w:spacing w:after="0" w:line="240" w:lineRule="auto"/>
            </w:pPr>
            <w:r>
              <w:t>US01</w:t>
            </w:r>
          </w:p>
        </w:tc>
        <w:tc>
          <w:tcPr>
            <w:tcW w:w="3312" w:type="dxa"/>
          </w:tcPr>
          <w:p w14:paraId="207E095F">
            <w:pPr>
              <w:spacing w:after="0" w:line="240" w:lineRule="auto"/>
            </w:pPr>
            <w:r>
              <w:t>Bệnh nhân</w:t>
            </w:r>
          </w:p>
        </w:tc>
        <w:tc>
          <w:tcPr>
            <w:tcW w:w="3312" w:type="dxa"/>
          </w:tcPr>
          <w:p w14:paraId="31FD2F8F">
            <w:pPr>
              <w:spacing w:after="0" w:line="240" w:lineRule="auto"/>
            </w:pPr>
            <w:r>
              <w:t>As a Patient, I want to book an appointment, so that I can schedule my dental visit conveniently.</w:t>
            </w:r>
          </w:p>
        </w:tc>
      </w:tr>
      <w:tr w14:paraId="30BF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F8B95E0">
            <w:pPr>
              <w:spacing w:after="0" w:line="240" w:lineRule="auto"/>
            </w:pPr>
            <w:r>
              <w:t>US02</w:t>
            </w:r>
          </w:p>
        </w:tc>
        <w:tc>
          <w:tcPr>
            <w:tcW w:w="3312" w:type="dxa"/>
          </w:tcPr>
          <w:p w14:paraId="09412909">
            <w:pPr>
              <w:spacing w:after="0" w:line="240" w:lineRule="auto"/>
            </w:pPr>
            <w:r>
              <w:t>Bệnh nhân</w:t>
            </w:r>
          </w:p>
        </w:tc>
        <w:tc>
          <w:tcPr>
            <w:tcW w:w="3312" w:type="dxa"/>
          </w:tcPr>
          <w:p w14:paraId="556C9548">
            <w:pPr>
              <w:spacing w:after="0" w:line="240" w:lineRule="auto"/>
            </w:pPr>
            <w:r>
              <w:t>As a Patient, I want to view my appointments, so that I can track my upcoming visits.</w:t>
            </w:r>
          </w:p>
        </w:tc>
      </w:tr>
      <w:tr w14:paraId="7D74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A4D7011">
            <w:pPr>
              <w:spacing w:after="0" w:line="240" w:lineRule="auto"/>
            </w:pPr>
            <w:r>
              <w:t>US03</w:t>
            </w:r>
          </w:p>
        </w:tc>
        <w:tc>
          <w:tcPr>
            <w:tcW w:w="3312" w:type="dxa"/>
          </w:tcPr>
          <w:p w14:paraId="147D0CB9">
            <w:pPr>
              <w:spacing w:after="0" w:line="240" w:lineRule="auto"/>
            </w:pPr>
            <w:r>
              <w:t>Bệnh nhân</w:t>
            </w:r>
          </w:p>
        </w:tc>
        <w:tc>
          <w:tcPr>
            <w:tcW w:w="3312" w:type="dxa"/>
          </w:tcPr>
          <w:p w14:paraId="3091C3E1">
            <w:pPr>
              <w:spacing w:after="0" w:line="240" w:lineRule="auto"/>
            </w:pPr>
            <w:r>
              <w:t>As a Patient, I want to cancel an eligible appointment, so that I can change my schedule when necessary.</w:t>
            </w:r>
          </w:p>
        </w:tc>
      </w:tr>
      <w:tr w14:paraId="1272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871C08D">
            <w:pPr>
              <w:spacing w:after="0" w:line="240" w:lineRule="auto"/>
            </w:pPr>
            <w:r>
              <w:t>US04</w:t>
            </w:r>
          </w:p>
        </w:tc>
        <w:tc>
          <w:tcPr>
            <w:tcW w:w="3312" w:type="dxa"/>
          </w:tcPr>
          <w:p w14:paraId="52E6025A">
            <w:pPr>
              <w:spacing w:after="0" w:line="240" w:lineRule="auto"/>
            </w:pPr>
            <w:r>
              <w:t>Bệnh nhân</w:t>
            </w:r>
          </w:p>
        </w:tc>
        <w:tc>
          <w:tcPr>
            <w:tcW w:w="3312" w:type="dxa"/>
          </w:tcPr>
          <w:p w14:paraId="627B97AB">
            <w:pPr>
              <w:spacing w:after="0" w:line="240" w:lineRule="auto"/>
            </w:pPr>
            <w:r>
              <w:t>As a Patient, I want to view my medical record, so that I can review my treatment history.</w:t>
            </w:r>
          </w:p>
        </w:tc>
      </w:tr>
      <w:tr w14:paraId="41F8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3F98E66">
            <w:pPr>
              <w:spacing w:after="0" w:line="240" w:lineRule="auto"/>
            </w:pPr>
            <w:r>
              <w:t>US05</w:t>
            </w:r>
          </w:p>
        </w:tc>
        <w:tc>
          <w:tcPr>
            <w:tcW w:w="3312" w:type="dxa"/>
          </w:tcPr>
          <w:p w14:paraId="684B1BCE">
            <w:pPr>
              <w:spacing w:after="0" w:line="240" w:lineRule="auto"/>
            </w:pPr>
            <w:r>
              <w:t>Lễ tân</w:t>
            </w:r>
          </w:p>
        </w:tc>
        <w:tc>
          <w:tcPr>
            <w:tcW w:w="3312" w:type="dxa"/>
          </w:tcPr>
          <w:p w14:paraId="76055572">
            <w:pPr>
              <w:spacing w:after="0" w:line="240" w:lineRule="auto"/>
            </w:pPr>
            <w:r>
              <w:t>As a Receptionist, I want to register and update patients, so that patient information is stored accurately.</w:t>
            </w:r>
          </w:p>
        </w:tc>
      </w:tr>
      <w:tr w14:paraId="798B1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1D9B11C">
            <w:pPr>
              <w:spacing w:after="0" w:line="240" w:lineRule="auto"/>
            </w:pPr>
            <w:r>
              <w:t>US06</w:t>
            </w:r>
          </w:p>
        </w:tc>
        <w:tc>
          <w:tcPr>
            <w:tcW w:w="3312" w:type="dxa"/>
          </w:tcPr>
          <w:p w14:paraId="39286495">
            <w:pPr>
              <w:spacing w:after="0" w:line="240" w:lineRule="auto"/>
            </w:pPr>
            <w:r>
              <w:t>Lễ tân</w:t>
            </w:r>
          </w:p>
        </w:tc>
        <w:tc>
          <w:tcPr>
            <w:tcW w:w="3312" w:type="dxa"/>
          </w:tcPr>
          <w:p w14:paraId="6C84B2E1">
            <w:pPr>
              <w:spacing w:after="0" w:line="240" w:lineRule="auto"/>
            </w:pPr>
            <w:r>
              <w:t>As a Receptionist, I want to manage appointments, so that appointments do not overlap.</w:t>
            </w:r>
          </w:p>
        </w:tc>
      </w:tr>
      <w:tr w14:paraId="50C7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9803A18">
            <w:pPr>
              <w:spacing w:after="0" w:line="240" w:lineRule="auto"/>
            </w:pPr>
            <w:r>
              <w:t>US07</w:t>
            </w:r>
          </w:p>
        </w:tc>
        <w:tc>
          <w:tcPr>
            <w:tcW w:w="3312" w:type="dxa"/>
          </w:tcPr>
          <w:p w14:paraId="7259215A">
            <w:pPr>
              <w:spacing w:after="0" w:line="240" w:lineRule="auto"/>
            </w:pPr>
            <w:r>
              <w:t>Lễ tân</w:t>
            </w:r>
          </w:p>
        </w:tc>
        <w:tc>
          <w:tcPr>
            <w:tcW w:w="3312" w:type="dxa"/>
          </w:tcPr>
          <w:p w14:paraId="4275B129">
            <w:pPr>
              <w:spacing w:after="0" w:line="240" w:lineRule="auto"/>
            </w:pPr>
            <w:r>
              <w:t>As a Receptionist, I want to create invoices, so that patients can be charged correctly.</w:t>
            </w:r>
          </w:p>
        </w:tc>
      </w:tr>
      <w:tr w14:paraId="6C83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0645D66">
            <w:pPr>
              <w:spacing w:after="0" w:line="240" w:lineRule="auto"/>
            </w:pPr>
            <w:r>
              <w:t>US08</w:t>
            </w:r>
          </w:p>
        </w:tc>
        <w:tc>
          <w:tcPr>
            <w:tcW w:w="3312" w:type="dxa"/>
          </w:tcPr>
          <w:p w14:paraId="66B65AFA">
            <w:pPr>
              <w:spacing w:after="0" w:line="240" w:lineRule="auto"/>
            </w:pPr>
            <w:r>
              <w:t>Lễ tân</w:t>
            </w:r>
          </w:p>
        </w:tc>
        <w:tc>
          <w:tcPr>
            <w:tcW w:w="3312" w:type="dxa"/>
          </w:tcPr>
          <w:p w14:paraId="01A35AC7">
            <w:pPr>
              <w:spacing w:after="0" w:line="240" w:lineRule="auto"/>
            </w:pPr>
            <w:r>
              <w:t>As a Receptionist, I want to process payments, so that completed invoices can be recorded.</w:t>
            </w:r>
          </w:p>
        </w:tc>
      </w:tr>
      <w:tr w14:paraId="5308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D37D266">
            <w:pPr>
              <w:spacing w:after="0" w:line="240" w:lineRule="auto"/>
            </w:pPr>
            <w:r>
              <w:t>US09</w:t>
            </w:r>
          </w:p>
        </w:tc>
        <w:tc>
          <w:tcPr>
            <w:tcW w:w="3312" w:type="dxa"/>
          </w:tcPr>
          <w:p w14:paraId="53CF9BB2">
            <w:pPr>
              <w:spacing w:after="0" w:line="240" w:lineRule="auto"/>
            </w:pPr>
            <w:r>
              <w:t>Nha sĩ</w:t>
            </w:r>
          </w:p>
        </w:tc>
        <w:tc>
          <w:tcPr>
            <w:tcW w:w="3312" w:type="dxa"/>
          </w:tcPr>
          <w:p w14:paraId="1BE38395">
            <w:pPr>
              <w:spacing w:after="0" w:line="240" w:lineRule="auto"/>
            </w:pPr>
            <w:r>
              <w:t>As a Dentist, I want to view my schedule, so that I know which patients I need to examine.</w:t>
            </w:r>
          </w:p>
        </w:tc>
      </w:tr>
      <w:tr w14:paraId="46BF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A77BA24">
            <w:pPr>
              <w:spacing w:after="0" w:line="240" w:lineRule="auto"/>
            </w:pPr>
            <w:r>
              <w:t>US10</w:t>
            </w:r>
          </w:p>
        </w:tc>
        <w:tc>
          <w:tcPr>
            <w:tcW w:w="3312" w:type="dxa"/>
          </w:tcPr>
          <w:p w14:paraId="73A96352">
            <w:pPr>
              <w:spacing w:after="0" w:line="240" w:lineRule="auto"/>
            </w:pPr>
            <w:r>
              <w:t>Nha sĩ</w:t>
            </w:r>
          </w:p>
        </w:tc>
        <w:tc>
          <w:tcPr>
            <w:tcW w:w="3312" w:type="dxa"/>
          </w:tcPr>
          <w:p w14:paraId="282C0CC9">
            <w:pPr>
              <w:spacing w:after="0" w:line="240" w:lineRule="auto"/>
            </w:pPr>
            <w:r>
              <w:t>As a Dentist, I want to examine patients and record treatment information, so that the patient's medical history is updated.</w:t>
            </w:r>
          </w:p>
        </w:tc>
      </w:tr>
      <w:tr w14:paraId="75FE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5E2328D">
            <w:pPr>
              <w:spacing w:after="0" w:line="240" w:lineRule="auto"/>
            </w:pPr>
            <w:r>
              <w:t>US11</w:t>
            </w:r>
          </w:p>
        </w:tc>
        <w:tc>
          <w:tcPr>
            <w:tcW w:w="3312" w:type="dxa"/>
          </w:tcPr>
          <w:p w14:paraId="5ABA3BA1">
            <w:pPr>
              <w:spacing w:after="0" w:line="240" w:lineRule="auto"/>
            </w:pPr>
            <w:r>
              <w:t>Quản lý</w:t>
            </w:r>
          </w:p>
        </w:tc>
        <w:tc>
          <w:tcPr>
            <w:tcW w:w="3312" w:type="dxa"/>
          </w:tcPr>
          <w:p w14:paraId="35236ED3">
            <w:pPr>
              <w:spacing w:after="0" w:line="240" w:lineRule="auto"/>
            </w:pPr>
            <w:r>
              <w:t>As a Manager, I want to manage dental services and prices, so that the service catalog stays accurate.</w:t>
            </w:r>
          </w:p>
        </w:tc>
      </w:tr>
      <w:tr w14:paraId="078D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B3F408B">
            <w:pPr>
              <w:spacing w:after="0" w:line="240" w:lineRule="auto"/>
            </w:pPr>
            <w:r>
              <w:t>US12</w:t>
            </w:r>
          </w:p>
        </w:tc>
        <w:tc>
          <w:tcPr>
            <w:tcW w:w="3312" w:type="dxa"/>
          </w:tcPr>
          <w:p w14:paraId="5D81C9E3">
            <w:pPr>
              <w:spacing w:after="0" w:line="240" w:lineRule="auto"/>
            </w:pPr>
            <w:r>
              <w:t>Quản lý</w:t>
            </w:r>
          </w:p>
        </w:tc>
        <w:tc>
          <w:tcPr>
            <w:tcW w:w="3312" w:type="dxa"/>
          </w:tcPr>
          <w:p w14:paraId="4772CB98">
            <w:pPr>
              <w:spacing w:after="0" w:line="240" w:lineRule="auto"/>
            </w:pPr>
            <w:r>
              <w:t>As a Manager, I want to view revenue reports, so that I can monitor clinic revenue.</w:t>
            </w:r>
          </w:p>
        </w:tc>
      </w:tr>
      <w:tr w14:paraId="39DA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1D100E0">
            <w:pPr>
              <w:spacing w:after="0" w:line="240" w:lineRule="auto"/>
            </w:pPr>
            <w:r>
              <w:t>US13</w:t>
            </w:r>
          </w:p>
        </w:tc>
        <w:tc>
          <w:tcPr>
            <w:tcW w:w="3312" w:type="dxa"/>
          </w:tcPr>
          <w:p w14:paraId="0980AED7">
            <w:pPr>
              <w:spacing w:after="0" w:line="240" w:lineRule="auto"/>
            </w:pPr>
            <w:r>
              <w:t>Quản lý</w:t>
            </w:r>
          </w:p>
        </w:tc>
        <w:tc>
          <w:tcPr>
            <w:tcW w:w="3312" w:type="dxa"/>
          </w:tcPr>
          <w:p w14:paraId="15EC2A4A">
            <w:pPr>
              <w:spacing w:after="0" w:line="240" w:lineRule="auto"/>
            </w:pPr>
            <w:r>
              <w:t>As a Manager, I want to search patient records, so that I can review treatment and invoice history.</w:t>
            </w:r>
          </w:p>
        </w:tc>
      </w:tr>
    </w:tbl>
    <w:p w14:paraId="3C354907">
      <w:pPr>
        <w:pStyle w:val="2"/>
      </w:pPr>
      <w:r>
        <w:t>PHẦN II – ACTIVITY DIAGRAM VÀ USE CASE</w:t>
      </w:r>
    </w:p>
    <w:p w14:paraId="7772E832">
      <w:pPr>
        <w:pStyle w:val="3"/>
      </w:pPr>
      <w:r>
        <w:t>7. Activity Diagram – Đặt lịch hẹn</w:t>
      </w:r>
    </w:p>
    <w:p w14:paraId="05525673">
      <w:r>
        <w:t>File sơ đồ: 01_Activity_DentCare.drawio — 2 trang: Đặt lịch hẹn; Khám bệnh &amp; Thanh toán</w:t>
      </w:r>
    </w:p>
    <w:p w14:paraId="3D481A20">
      <w:r>
        <w:t>Luồng: Bệnh nhân yêu cầu đặt lịch → chọn nha sĩ/ngày/timeSlot → lễ tân kiểm tra lịch → Decision Node "Có slot trống?" → nếu có thì tạo Appointment, xác nhận và gửi SMS; nếu không thì đề xuất khung giờ khác và quay lại bước kiểm tra.</w:t>
      </w:r>
    </w:p>
    <w:p w14:paraId="070D91BC">
      <w:r>
        <w:t>Fork/Join không bắt buộc trong luồng này vì các hoạt động chính là tuần tự và rẽ nhánh. Decision Node được dùng để xử lý tình trạng slot.</w:t>
      </w:r>
    </w:p>
    <w:p w14:paraId="3E342832">
      <w:pPr>
        <w:pStyle w:val="3"/>
      </w:pPr>
      <w:r>
        <w:t>8. Activity Diagram – Khám bệnh và Thanh toán</w:t>
      </w:r>
    </w:p>
    <w:p w14:paraId="23719A20">
      <w:r>
        <w:t>File sơ đồ: 01_Activity_DentCare.drawio (trang 2)</w:t>
      </w:r>
    </w:p>
    <w:p w14:paraId="4D46E7E4">
      <w:r>
        <w:t>Swimlane gồm Bệnh nhân, Nha sĩ, Lễ tân. Luồng: Bệnh nhân đến khám → Nha sĩ khám, chẩn đoán, ghi MedicalRecord → Lễ tân kiểm tra hồ sơ hoàn tất → tạo Invoice → thêm InvoiceDetail → tính totalAmount → bệnh nhân thanh toán → lễ tân ghi nhận thanh toán.</w:t>
      </w:r>
    </w:p>
    <w:p w14:paraId="4B5C9315">
      <w:pPr>
        <w:pStyle w:val="3"/>
      </w:pPr>
      <w:r>
        <w:t>9. Use Case Diagram tổng thể</w:t>
      </w:r>
    </w:p>
    <w:p w14:paraId="546B2DD4">
      <w:r>
        <w:t>File sơ đồ: 02_UseCase_DentCare.drawio</w:t>
      </w:r>
    </w:p>
    <w:p w14:paraId="5997E1B3">
      <w:r>
        <w:t>4 Actor: Bệnh nhân, Lễ tân, Nha sĩ, Quản lý.</w:t>
      </w:r>
    </w:p>
    <w:p w14:paraId="1707AB0C">
      <w:r>
        <w:t>&lt;&lt;include&gt;&gt;: Đặt lịch hẹn – Kiểm tra lịch trống; Thanh toán – Tạo hóa đơn; Tạo hóa đơn – Tính tổng tiền; Khám bệnh – Ghi hồ sơ điều trị.</w:t>
      </w:r>
    </w:p>
    <w:p w14:paraId="33464DB5">
      <w:r>
        <w:t>&lt;&lt;extend&gt;&gt;: Gửi SMS nhắc hẹn – Đặt lịch hẹn; In hóa đơn – Thanh toán.</w:t>
      </w:r>
    </w:p>
    <w:p w14:paraId="5F262494">
      <w:pPr>
        <w:pStyle w:val="3"/>
      </w:pPr>
      <w:r>
        <w:t>10. Đặc tả Use Case UC01 – Đặt lịch hẹn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C58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EBF3141">
            <w:pPr>
              <w:spacing w:after="0" w:line="240" w:lineRule="auto"/>
            </w:pPr>
            <w:r>
              <w:rPr>
                <w:b/>
              </w:rPr>
              <w:t>Mục</w:t>
            </w:r>
          </w:p>
        </w:tc>
        <w:tc>
          <w:tcPr>
            <w:tcW w:w="4968" w:type="dxa"/>
            <w:vAlign w:val="center"/>
          </w:tcPr>
          <w:p w14:paraId="0BF4D5CE">
            <w:pPr>
              <w:spacing w:after="0" w:line="240" w:lineRule="auto"/>
            </w:pPr>
            <w:r>
              <w:rPr>
                <w:b/>
              </w:rPr>
              <w:t>Nội dung</w:t>
            </w:r>
          </w:p>
        </w:tc>
      </w:tr>
      <w:tr w14:paraId="46D0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9B56BDF">
            <w:pPr>
              <w:spacing w:after="0" w:line="240" w:lineRule="auto"/>
            </w:pPr>
            <w:r>
              <w:t>Tên Use Case</w:t>
            </w:r>
          </w:p>
        </w:tc>
        <w:tc>
          <w:tcPr>
            <w:tcW w:w="4968" w:type="dxa"/>
          </w:tcPr>
          <w:p w14:paraId="55A8A5F2">
            <w:pPr>
              <w:spacing w:after="0" w:line="240" w:lineRule="auto"/>
            </w:pPr>
            <w:r>
              <w:t>Đặt lịch hẹn</w:t>
            </w:r>
          </w:p>
        </w:tc>
      </w:tr>
      <w:tr w14:paraId="0167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3DA41F2">
            <w:pPr>
              <w:spacing w:after="0" w:line="240" w:lineRule="auto"/>
            </w:pPr>
            <w:r>
              <w:t>Actor chính</w:t>
            </w:r>
          </w:p>
        </w:tc>
        <w:tc>
          <w:tcPr>
            <w:tcW w:w="4968" w:type="dxa"/>
          </w:tcPr>
          <w:p w14:paraId="3A1F7092">
            <w:pPr>
              <w:spacing w:after="0" w:line="240" w:lineRule="auto"/>
            </w:pPr>
            <w:r>
              <w:t>Bệnh nhân</w:t>
            </w:r>
          </w:p>
        </w:tc>
      </w:tr>
      <w:tr w14:paraId="57B8C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CC6EE67">
            <w:pPr>
              <w:spacing w:after="0" w:line="240" w:lineRule="auto"/>
            </w:pPr>
            <w:r>
              <w:t>Actor liên quan</w:t>
            </w:r>
          </w:p>
        </w:tc>
        <w:tc>
          <w:tcPr>
            <w:tcW w:w="4968" w:type="dxa"/>
          </w:tcPr>
          <w:p w14:paraId="4D81328E">
            <w:pPr>
              <w:spacing w:after="0" w:line="240" w:lineRule="auto"/>
            </w:pPr>
            <w:r>
              <w:t>Lễ tân</w:t>
            </w:r>
          </w:p>
        </w:tc>
      </w:tr>
      <w:tr w14:paraId="7A460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8C4A6E8">
            <w:pPr>
              <w:spacing w:after="0" w:line="240" w:lineRule="auto"/>
            </w:pPr>
            <w:r>
              <w:t>Mô tả</w:t>
            </w:r>
          </w:p>
        </w:tc>
        <w:tc>
          <w:tcPr>
            <w:tcW w:w="4968" w:type="dxa"/>
          </w:tcPr>
          <w:p w14:paraId="63AD2DEB">
            <w:pPr>
              <w:spacing w:after="0" w:line="240" w:lineRule="auto"/>
            </w:pPr>
            <w:r>
              <w:t>Tạo lịch khám theo nha sĩ, ngày và timeSlot mà không trùng lịch xác nhận.</w:t>
            </w:r>
          </w:p>
        </w:tc>
      </w:tr>
      <w:tr w14:paraId="4A7F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C1B162D">
            <w:pPr>
              <w:spacing w:after="0" w:line="240" w:lineRule="auto"/>
            </w:pPr>
            <w:r>
              <w:t>Tiền điều kiện</w:t>
            </w:r>
          </w:p>
        </w:tc>
        <w:tc>
          <w:tcPr>
            <w:tcW w:w="4968" w:type="dxa"/>
          </w:tcPr>
          <w:p w14:paraId="03C4B083">
            <w:pPr>
              <w:spacing w:after="0" w:line="240" w:lineRule="auto"/>
            </w:pPr>
            <w:r>
              <w:t>Bệnh nhân đã được đăng ký; nha sĩ tồn tại; ngày hẹn không nhỏ hơn ngày hiện tại.</w:t>
            </w:r>
          </w:p>
        </w:tc>
      </w:tr>
      <w:tr w14:paraId="5614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F3A8663">
            <w:pPr>
              <w:spacing w:after="0" w:line="240" w:lineRule="auto"/>
            </w:pPr>
            <w:r>
              <w:t>Luồng chính</w:t>
            </w:r>
          </w:p>
        </w:tc>
        <w:tc>
          <w:tcPr>
            <w:tcW w:w="4968" w:type="dxa"/>
          </w:tcPr>
          <w:p w14:paraId="1273B453">
            <w:pPr>
              <w:spacing w:after="0" w:line="240" w:lineRule="auto"/>
            </w:pPr>
            <w:r>
              <w:t>1. Chọn Đặt lịch. 2. Chọn nha sĩ. 3. Chọn ngày. 4. Chọn timeSlot. 5. Kiểm tra slot. 6. Nếu còn thì tạo Appointment. 7. Lưu status=PENDING. 8. Có thể xác nhận. 9. Gửi thông tin/SMS.</w:t>
            </w:r>
          </w:p>
        </w:tc>
      </w:tr>
      <w:tr w14:paraId="0972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2B5F03C">
            <w:pPr>
              <w:spacing w:after="0" w:line="240" w:lineRule="auto"/>
            </w:pPr>
            <w:r>
              <w:t>Luồng thay thế</w:t>
            </w:r>
          </w:p>
        </w:tc>
        <w:tc>
          <w:tcPr>
            <w:tcW w:w="4968" w:type="dxa"/>
          </w:tcPr>
          <w:p w14:paraId="50D4A61C">
            <w:pPr>
              <w:spacing w:after="0" w:line="240" w:lineRule="auto"/>
            </w:pPr>
            <w:r>
              <w:t>A1: slot không còn → đề xuất giờ khác → chọn lại. A2: ngày không hợp lệ → báo lỗi. A3: nha sĩ không tồn tại → báo lỗi.</w:t>
            </w:r>
          </w:p>
        </w:tc>
      </w:tr>
      <w:tr w14:paraId="5F23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626CE0C">
            <w:pPr>
              <w:spacing w:after="0" w:line="240" w:lineRule="auto"/>
            </w:pPr>
            <w:r>
              <w:t>Hậu điều kiện</w:t>
            </w:r>
          </w:p>
        </w:tc>
        <w:tc>
          <w:tcPr>
            <w:tcW w:w="4968" w:type="dxa"/>
          </w:tcPr>
          <w:p w14:paraId="415CCCD5">
            <w:pPr>
              <w:spacing w:after="0" w:line="240" w:lineRule="auto"/>
            </w:pPr>
            <w:r>
              <w:t>Appointment được tạo với patientId, dentistId, date, timeSlot hợp lệ và status=PENDING; khi xác nhận không trùng Dentist + Date + TimeSlot.</w:t>
            </w:r>
          </w:p>
        </w:tc>
      </w:tr>
    </w:tbl>
    <w:p w14:paraId="5C1075EB">
      <w:pPr>
        <w:pStyle w:val="2"/>
      </w:pPr>
      <w:r>
        <w:t>PHẦN III – CLASS DIAGRAM</w:t>
      </w:r>
    </w:p>
    <w:p w14:paraId="23ABC874">
      <w:pPr>
        <w:pStyle w:val="3"/>
      </w:pPr>
      <w:r>
        <w:t>11. Class Diagram tổng thể</w:t>
      </w:r>
    </w:p>
    <w:p w14:paraId="314D4596">
      <w:r>
        <w:t>File sơ đồ: 03_Class_DentCare.drawio</w:t>
      </w:r>
    </w:p>
    <w:p w14:paraId="4881A6D4">
      <w:r>
        <w:t>Các lớp chính: Patient, Appointment, Dentist, MedicalRecord, DentalService, Invoice, InvoiceDetail, PaymentMethod, CashPayment, TransferPayment.</w:t>
      </w:r>
    </w:p>
    <w:p w14:paraId="1FEC46D5">
      <w:r>
        <w:t>Association và Multiplicity: Patient (1) – (0..*) Appointment; Dentist (1) – (0..*) Appointment; Appointment (1) – (0..1) MedicalRecord; MedicalRecord (1) – (0..1) Invoice; DentalService (1) – (0..*) InvoiceDetail; Invoice (1) – (1) PaymentMethod.</w:t>
      </w:r>
    </w:p>
    <w:p w14:paraId="295BB1C6">
      <w:r>
        <w:t>Composition: Invoice ◆– InvoiceDetail. Generalization: PaymentMethod là lớp cha; CashPayment và TransferPayment là lớp con.</w:t>
      </w:r>
    </w:p>
    <w:p w14:paraId="6E51F4AB">
      <w:r>
        <w:t>Bảo toàn lịch sử: không dùng Composition giữa Patient và MedicalRecord/Invoice; việc xóa Patient không làm xóa dữ liệu lịch sử.</w:t>
      </w:r>
    </w:p>
    <w:p w14:paraId="3D48F04F">
      <w:pPr>
        <w:pStyle w:val="2"/>
      </w:pPr>
      <w:r>
        <w:t>PHẦN IV – SEQUENCE DIAGRAM</w:t>
      </w:r>
    </w:p>
    <w:p w14:paraId="7D76FF65">
      <w:pPr>
        <w:pStyle w:val="3"/>
      </w:pPr>
      <w:r>
        <w:t>12. Sequence – Đặt lịch hẹn</w:t>
      </w:r>
    </w:p>
    <w:p w14:paraId="7BAF075D">
      <w:r>
        <w:t>File sơ đồ: 04_Sequence_DentCare.drawio — Trang 1: Đặt lịch hẹn; Trang 2: Khám bệnh &amp; Tạo hóa đơn; Trang 3: Hủy lịch hẹn</w:t>
      </w:r>
    </w:p>
    <w:p w14:paraId="2BE4E189">
      <w:r>
        <w:t>Participants: :BenhNhan, :DatLichUI, :AppointmentService, :DentistService, :CSDL. Thông điệp kiểm tra slot là đồng bộ. Return Message nét đứt. Combined Fragment alt gồm [Còn slot trống] và [else].</w:t>
      </w:r>
    </w:p>
    <w:p w14:paraId="0668F545">
      <w:pPr>
        <w:pStyle w:val="3"/>
      </w:pPr>
      <w:r>
        <w:t>13. Sequence – Khám bệnh và tạo hóa đơn</w:t>
      </w:r>
    </w:p>
    <w:p w14:paraId="56CFE75C">
      <w:r>
        <w:t>File sơ đồ: 04_Sequence_DentCare.drawio (trang 2)</w:t>
      </w:r>
    </w:p>
    <w:p w14:paraId="27B874E1">
      <w:r>
        <w:t>Participants: :NhaSi, :KhamBenhUI, :RecordService, :InvoiceService, :CSDL. Hệ thống chỉ tạo Invoice sau khi MedicalRecord ở trạng thái hoàn tất. Dùng loop cho từng dịch vụ, Self Message calculateLineTotal() và calculateTotal(), opt cho trường hợp bệnh nhân yêu cầu in hóa đơn.</w:t>
      </w:r>
    </w:p>
    <w:p w14:paraId="1F1D6034">
      <w:pPr>
        <w:pStyle w:val="3"/>
      </w:pPr>
      <w:r>
        <w:t>14. Sequence – Hủy lịch hẹn</w:t>
      </w:r>
    </w:p>
    <w:p w14:paraId="6DB51336">
      <w:r>
        <w:t>File sơ đồ: 04_Sequence_DentCare.drawio (trang 3)</w:t>
      </w:r>
    </w:p>
    <w:p w14:paraId="270B7DAF">
      <w:r>
        <w:t>Participants: :BenhNhan, :HuyLichUI, :AppointmentService, :CSDL, :SmsService, :NhaSi. alt xử lý [PENDING hoặc CONFIRMED] và [COMPLETED]. Sau khi hủy thành công, SMS thông báo cho nha sĩ được gửi bất đồng bộ.</w:t>
      </w:r>
    </w:p>
    <w:p w14:paraId="59055A0A">
      <w:r>
        <w:t>Lưu ý: phần mô tả ví dụ trong đề chỉ ghi "Chờ xác nhận", nhưng ràng buộc nghiệp vụ chính quy định cả PENDING và CONFIRMED đều được hủy; sơ đồ sử dụng ràng buộc chính này để bảo đảm nhất quán.</w:t>
      </w:r>
    </w:p>
    <w:p w14:paraId="1A87D0A1">
      <w:pPr>
        <w:pStyle w:val="2"/>
      </w:pPr>
      <w:r>
        <w:t>PHẦN V – RÀNG BUỘC, VALIDATION VÀ PHÂN QUYỀN</w:t>
      </w:r>
    </w:p>
    <w:p w14:paraId="74619BCB">
      <w:pPr>
        <w:pStyle w:val="3"/>
      </w:pPr>
      <w:r>
        <w:t>15. Business Rules</w:t>
      </w:r>
    </w:p>
    <w:p w14:paraId="4AB6F6A3">
      <w:r>
        <w:t>BR01: Mỗi Dentist + ngày + timeSlot chỉ có tối đa 1 Appointment ở trạng thái CONFIRMED.</w:t>
      </w:r>
    </w:p>
    <w:p w14:paraId="2C9906E6">
      <w:r>
        <w:t>BR02: Chỉ hủy được Appointment ở PENDING hoặc CONFIRMED; COMPLETED không được hủy.</w:t>
      </w:r>
    </w:p>
    <w:p w14:paraId="700763C5">
      <w:r>
        <w:t>BR03: Invoice chỉ tạo sau khi MedicalRecord hoàn tất.</w:t>
      </w:r>
    </w:p>
    <w:p w14:paraId="5EB6CD19">
      <w:r>
        <w:t>BR04: Invoice.totalAmount = SUM(InvoiceDetail.lineTotal).</w:t>
      </w:r>
    </w:p>
    <w:p w14:paraId="509733A9">
      <w:r>
        <w:t>BR05: patientId, dentistId, appointmentId, recordId, invoiceId, serviceId phải duy nhất.</w:t>
      </w:r>
    </w:p>
    <w:p w14:paraId="6FB2D1C6">
      <w:r>
        <w:t>BR06: Xóa Patient không được xóa MedicalRecord và Invoice lịch sử.</w:t>
      </w:r>
    </w:p>
    <w:p w14:paraId="20381F03">
      <w:pPr>
        <w:pStyle w:val="3"/>
      </w:pPr>
      <w:r>
        <w:t>16. Validation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13B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vAlign w:val="center"/>
          </w:tcPr>
          <w:p w14:paraId="00BEEAB2">
            <w:pPr>
              <w:spacing w:after="0" w:line="240" w:lineRule="auto"/>
            </w:pPr>
            <w:r>
              <w:rPr>
                <w:b/>
              </w:rPr>
              <w:t>Dữ liệu</w:t>
            </w:r>
          </w:p>
        </w:tc>
        <w:tc>
          <w:tcPr>
            <w:tcW w:w="4968" w:type="dxa"/>
            <w:vAlign w:val="center"/>
          </w:tcPr>
          <w:p w14:paraId="6324352A">
            <w:pPr>
              <w:spacing w:after="0" w:line="240" w:lineRule="auto"/>
            </w:pPr>
            <w:r>
              <w:rPr>
                <w:b/>
              </w:rPr>
              <w:t>Quy tắc</w:t>
            </w:r>
          </w:p>
        </w:tc>
      </w:tr>
      <w:tr w14:paraId="610B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20365F06">
            <w:pPr>
              <w:spacing w:after="0" w:line="240" w:lineRule="auto"/>
            </w:pPr>
            <w:r>
              <w:t>Phone</w:t>
            </w:r>
          </w:p>
        </w:tc>
        <w:tc>
          <w:tcPr>
            <w:tcW w:w="4968" w:type="dxa"/>
          </w:tcPr>
          <w:p w14:paraId="7D910344">
            <w:pPr>
              <w:spacing w:after="0" w:line="240" w:lineRule="auto"/>
            </w:pPr>
            <w:r>
              <w:t>^0\d{9}$</w:t>
            </w:r>
          </w:p>
        </w:tc>
      </w:tr>
      <w:tr w14:paraId="1182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AD34716">
            <w:pPr>
              <w:spacing w:after="0" w:line="240" w:lineRule="auto"/>
            </w:pPr>
            <w:r>
              <w:t>DateOfBirth</w:t>
            </w:r>
          </w:p>
        </w:tc>
        <w:tc>
          <w:tcPr>
            <w:tcW w:w="4968" w:type="dxa"/>
          </w:tcPr>
          <w:p w14:paraId="0D752427">
            <w:pPr>
              <w:spacing w:after="0" w:line="240" w:lineRule="auto"/>
            </w:pPr>
            <w:r>
              <w:t>&lt;= ngày hiện tại</w:t>
            </w:r>
          </w:p>
        </w:tc>
      </w:tr>
      <w:tr w14:paraId="657F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ADFCE29">
            <w:pPr>
              <w:spacing w:after="0" w:line="240" w:lineRule="auto"/>
            </w:pPr>
            <w:r>
              <w:t>AppointmentDate</w:t>
            </w:r>
          </w:p>
        </w:tc>
        <w:tc>
          <w:tcPr>
            <w:tcW w:w="4968" w:type="dxa"/>
          </w:tcPr>
          <w:p w14:paraId="2DAED5E2">
            <w:pPr>
              <w:spacing w:after="0" w:line="240" w:lineRule="auto"/>
            </w:pPr>
            <w:r>
              <w:t>&gt;= ngày hiện tại</w:t>
            </w:r>
          </w:p>
        </w:tc>
      </w:tr>
      <w:tr w14:paraId="1F94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7C9ADE1">
            <w:pPr>
              <w:spacing w:after="0" w:line="240" w:lineRule="auto"/>
            </w:pPr>
            <w:r>
              <w:t>unitPrice</w:t>
            </w:r>
          </w:p>
        </w:tc>
        <w:tc>
          <w:tcPr>
            <w:tcW w:w="4968" w:type="dxa"/>
          </w:tcPr>
          <w:p w14:paraId="08A57D69">
            <w:pPr>
              <w:spacing w:after="0" w:line="240" w:lineRule="auto"/>
            </w:pPr>
            <w:r>
              <w:t>&gt; 0</w:t>
            </w:r>
          </w:p>
        </w:tc>
      </w:tr>
      <w:tr w14:paraId="14B8D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93E0795">
            <w:pPr>
              <w:spacing w:after="0" w:line="240" w:lineRule="auto"/>
            </w:pPr>
            <w:r>
              <w:t>quantity</w:t>
            </w:r>
          </w:p>
        </w:tc>
        <w:tc>
          <w:tcPr>
            <w:tcW w:w="4968" w:type="dxa"/>
          </w:tcPr>
          <w:p w14:paraId="7712B890">
            <w:pPr>
              <w:spacing w:after="0" w:line="240" w:lineRule="auto"/>
            </w:pPr>
            <w:r>
              <w:t>&gt;= 1</w:t>
            </w:r>
          </w:p>
        </w:tc>
      </w:tr>
    </w:tbl>
    <w:p w14:paraId="558C6949">
      <w:pPr>
        <w:pStyle w:val="3"/>
      </w:pPr>
      <w:r>
        <w:t>17. Phân quyền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A7E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7" w:type="dxa"/>
            <w:vAlign w:val="center"/>
          </w:tcPr>
          <w:p w14:paraId="3F15AEBF">
            <w:pPr>
              <w:spacing w:after="0" w:line="240" w:lineRule="auto"/>
            </w:pPr>
            <w:r>
              <w:rPr>
                <w:b/>
              </w:rPr>
              <w:t>Chức năng</w:t>
            </w:r>
          </w:p>
        </w:tc>
        <w:tc>
          <w:tcPr>
            <w:tcW w:w="1987" w:type="dxa"/>
            <w:vAlign w:val="center"/>
          </w:tcPr>
          <w:p w14:paraId="32496CF7">
            <w:pPr>
              <w:spacing w:after="0" w:line="240" w:lineRule="auto"/>
            </w:pPr>
            <w:r>
              <w:rPr>
                <w:b/>
              </w:rPr>
              <w:t>Bệnh nhân</w:t>
            </w:r>
          </w:p>
        </w:tc>
        <w:tc>
          <w:tcPr>
            <w:tcW w:w="1987" w:type="dxa"/>
            <w:vAlign w:val="center"/>
          </w:tcPr>
          <w:p w14:paraId="530A7307">
            <w:pPr>
              <w:spacing w:after="0" w:line="240" w:lineRule="auto"/>
            </w:pPr>
            <w:r>
              <w:rPr>
                <w:b/>
              </w:rPr>
              <w:t>Lễ tân</w:t>
            </w:r>
          </w:p>
        </w:tc>
        <w:tc>
          <w:tcPr>
            <w:tcW w:w="1987" w:type="dxa"/>
            <w:vAlign w:val="center"/>
          </w:tcPr>
          <w:p w14:paraId="077F06D1">
            <w:pPr>
              <w:spacing w:after="0" w:line="240" w:lineRule="auto"/>
            </w:pPr>
            <w:r>
              <w:rPr>
                <w:b/>
              </w:rPr>
              <w:t>Nha sĩ</w:t>
            </w:r>
          </w:p>
        </w:tc>
        <w:tc>
          <w:tcPr>
            <w:tcW w:w="1987" w:type="dxa"/>
            <w:vAlign w:val="center"/>
          </w:tcPr>
          <w:p w14:paraId="3E582838">
            <w:pPr>
              <w:spacing w:after="0" w:line="240" w:lineRule="auto"/>
            </w:pPr>
            <w:r>
              <w:rPr>
                <w:b/>
              </w:rPr>
              <w:t>Quản lý</w:t>
            </w:r>
          </w:p>
        </w:tc>
      </w:tr>
      <w:tr w14:paraId="4C43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E866623">
            <w:pPr>
              <w:spacing w:after="0" w:line="240" w:lineRule="auto"/>
            </w:pPr>
            <w:r>
              <w:t>Xem hồ sơ cá nhân</w:t>
            </w:r>
          </w:p>
        </w:tc>
        <w:tc>
          <w:tcPr>
            <w:tcW w:w="1987" w:type="dxa"/>
          </w:tcPr>
          <w:p w14:paraId="1BD64DCC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4AA4D668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0652249A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574D9DEC">
            <w:pPr>
              <w:spacing w:after="0" w:line="240" w:lineRule="auto"/>
            </w:pPr>
            <w:r>
              <w:t>✓</w:t>
            </w:r>
          </w:p>
        </w:tc>
      </w:tr>
      <w:tr w14:paraId="4F5A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8A3A21B">
            <w:pPr>
              <w:spacing w:after="0" w:line="240" w:lineRule="auto"/>
            </w:pPr>
            <w:r>
              <w:t>Đặt/hủy lịch</w:t>
            </w:r>
          </w:p>
        </w:tc>
        <w:tc>
          <w:tcPr>
            <w:tcW w:w="1987" w:type="dxa"/>
          </w:tcPr>
          <w:p w14:paraId="2B36E7F7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7A4915C3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10319033">
            <w:pPr>
              <w:spacing w:after="0" w:line="240" w:lineRule="auto"/>
            </w:pPr>
            <w:r>
              <w:t>—</w:t>
            </w:r>
          </w:p>
        </w:tc>
        <w:tc>
          <w:tcPr>
            <w:tcW w:w="1987" w:type="dxa"/>
          </w:tcPr>
          <w:p w14:paraId="7413AACF">
            <w:pPr>
              <w:spacing w:after="0" w:line="240" w:lineRule="auto"/>
            </w:pPr>
            <w:r>
              <w:t>✓</w:t>
            </w:r>
          </w:p>
        </w:tc>
      </w:tr>
      <w:tr w14:paraId="78A6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2EAEEFAF">
            <w:pPr>
              <w:spacing w:after="0" w:line="240" w:lineRule="auto"/>
            </w:pPr>
            <w:r>
              <w:t>Quản lý bệnh nhân</w:t>
            </w:r>
          </w:p>
        </w:tc>
        <w:tc>
          <w:tcPr>
            <w:tcW w:w="1987" w:type="dxa"/>
          </w:tcPr>
          <w:p w14:paraId="16B9EB35">
            <w:pPr>
              <w:spacing w:after="0" w:line="240" w:lineRule="auto"/>
            </w:pPr>
            <w:r>
              <w:t>—</w:t>
            </w:r>
          </w:p>
        </w:tc>
        <w:tc>
          <w:tcPr>
            <w:tcW w:w="1987" w:type="dxa"/>
          </w:tcPr>
          <w:p w14:paraId="0A76D9B1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15C995A4">
            <w:pPr>
              <w:spacing w:after="0" w:line="240" w:lineRule="auto"/>
            </w:pPr>
            <w:r>
              <w:t>—</w:t>
            </w:r>
          </w:p>
        </w:tc>
        <w:tc>
          <w:tcPr>
            <w:tcW w:w="1987" w:type="dxa"/>
          </w:tcPr>
          <w:p w14:paraId="48879A35">
            <w:pPr>
              <w:spacing w:after="0" w:line="240" w:lineRule="auto"/>
            </w:pPr>
            <w:r>
              <w:t>✓</w:t>
            </w:r>
          </w:p>
        </w:tc>
      </w:tr>
      <w:tr w14:paraId="38C0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B4B7CC6">
            <w:pPr>
              <w:spacing w:after="0" w:line="240" w:lineRule="auto"/>
            </w:pPr>
            <w:r>
              <w:t>Khám bệnh</w:t>
            </w:r>
          </w:p>
        </w:tc>
        <w:tc>
          <w:tcPr>
            <w:tcW w:w="1987" w:type="dxa"/>
          </w:tcPr>
          <w:p w14:paraId="6C79DA6F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079BD921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3F3C0B5F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754C92DB">
            <w:pPr>
              <w:spacing w:after="0" w:line="240" w:lineRule="auto"/>
            </w:pPr>
            <w:r>
              <w:t>Xem</w:t>
            </w:r>
          </w:p>
        </w:tc>
      </w:tr>
      <w:tr w14:paraId="2BF1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4163B3C9">
            <w:pPr>
              <w:spacing w:after="0" w:line="240" w:lineRule="auto"/>
            </w:pPr>
            <w:r>
              <w:t>Ghi MedicalRecord</w:t>
            </w:r>
          </w:p>
        </w:tc>
        <w:tc>
          <w:tcPr>
            <w:tcW w:w="1987" w:type="dxa"/>
          </w:tcPr>
          <w:p w14:paraId="32FC304E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7FEB8566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4CF34F31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055E247A">
            <w:pPr>
              <w:spacing w:after="0" w:line="240" w:lineRule="auto"/>
            </w:pPr>
            <w:r>
              <w:t>Xem</w:t>
            </w:r>
          </w:p>
        </w:tc>
      </w:tr>
      <w:tr w14:paraId="4E76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01EE331">
            <w:pPr>
              <w:spacing w:after="0" w:line="240" w:lineRule="auto"/>
            </w:pPr>
            <w:r>
              <w:t>Tạo/Thanh toán Invoice</w:t>
            </w:r>
          </w:p>
        </w:tc>
        <w:tc>
          <w:tcPr>
            <w:tcW w:w="1987" w:type="dxa"/>
          </w:tcPr>
          <w:p w14:paraId="71AE8359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6AFDA08F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4E896A35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45506452">
            <w:pPr>
              <w:spacing w:after="0" w:line="240" w:lineRule="auto"/>
            </w:pPr>
            <w:r>
              <w:t>Xem</w:t>
            </w:r>
          </w:p>
        </w:tc>
      </w:tr>
      <w:tr w14:paraId="351A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784C8F9">
            <w:pPr>
              <w:spacing w:after="0" w:line="240" w:lineRule="auto"/>
            </w:pPr>
            <w:r>
              <w:t>Quản lý DentalService</w:t>
            </w:r>
          </w:p>
        </w:tc>
        <w:tc>
          <w:tcPr>
            <w:tcW w:w="1987" w:type="dxa"/>
          </w:tcPr>
          <w:p w14:paraId="34151D55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74D2D2A3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05755FF9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1B37283E">
            <w:pPr>
              <w:spacing w:after="0" w:line="240" w:lineRule="auto"/>
            </w:pPr>
            <w:r>
              <w:t>✓</w:t>
            </w:r>
          </w:p>
        </w:tc>
      </w:tr>
      <w:tr w14:paraId="25D0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2AD12B0">
            <w:pPr>
              <w:spacing w:after="0" w:line="240" w:lineRule="auto"/>
            </w:pPr>
            <w:r>
              <w:t>Báo cáo doanh thu</w:t>
            </w:r>
          </w:p>
        </w:tc>
        <w:tc>
          <w:tcPr>
            <w:tcW w:w="1987" w:type="dxa"/>
          </w:tcPr>
          <w:p w14:paraId="75F25A40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0BDD7712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619D3103">
            <w:pPr>
              <w:spacing w:after="0" w:line="240" w:lineRule="auto"/>
            </w:pPr>
            <w:r>
              <w:t>✗</w:t>
            </w:r>
          </w:p>
        </w:tc>
        <w:tc>
          <w:tcPr>
            <w:tcW w:w="1987" w:type="dxa"/>
          </w:tcPr>
          <w:p w14:paraId="61DAD9EC">
            <w:pPr>
              <w:spacing w:after="0" w:line="240" w:lineRule="auto"/>
            </w:pPr>
            <w:r>
              <w:t>✓</w:t>
            </w:r>
          </w:p>
        </w:tc>
      </w:tr>
      <w:tr w14:paraId="47B6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09B87B7C">
            <w:pPr>
              <w:spacing w:after="0" w:line="240" w:lineRule="auto"/>
            </w:pPr>
            <w:r>
              <w:t>Tra cứu hồ sơ</w:t>
            </w:r>
          </w:p>
        </w:tc>
        <w:tc>
          <w:tcPr>
            <w:tcW w:w="1987" w:type="dxa"/>
          </w:tcPr>
          <w:p w14:paraId="6A2B2400">
            <w:pPr>
              <w:spacing w:after="0" w:line="240" w:lineRule="auto"/>
            </w:pPr>
            <w:r>
              <w:t>Chỉ mình</w:t>
            </w:r>
          </w:p>
        </w:tc>
        <w:tc>
          <w:tcPr>
            <w:tcW w:w="1987" w:type="dxa"/>
          </w:tcPr>
          <w:p w14:paraId="0F881279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69289CB7">
            <w:pPr>
              <w:spacing w:after="0" w:line="240" w:lineRule="auto"/>
            </w:pPr>
            <w:r>
              <w:t>✓</w:t>
            </w:r>
          </w:p>
        </w:tc>
        <w:tc>
          <w:tcPr>
            <w:tcW w:w="1987" w:type="dxa"/>
          </w:tcPr>
          <w:p w14:paraId="1143EB53">
            <w:pPr>
              <w:spacing w:after="0" w:line="240" w:lineRule="auto"/>
            </w:pPr>
            <w:r>
              <w:t>✓</w:t>
            </w:r>
          </w:p>
        </w:tc>
      </w:tr>
    </w:tbl>
    <w:p w14:paraId="47D78ACC">
      <w:pPr>
        <w:pStyle w:val="2"/>
      </w:pPr>
      <w:r>
        <w:t>PHẦN VI – HIỂN THỊ VÀ BÁO CÁO</w:t>
      </w:r>
    </w:p>
    <w:p w14:paraId="722C954E">
      <w:pPr>
        <w:pStyle w:val="3"/>
      </w:pPr>
      <w:r>
        <w:t>18. Báo cáo danh mục dịch vụ</w:t>
      </w:r>
    </w:p>
    <w:p w14:paraId="3ACEB419">
      <w:r>
        <w:t>Hiển thị toàn bộ dịch vụ nha khoa gồm serviceId, serviceName, unitPrice, status. Quản lý có quyền thêm, sửa và thay đổi trạng thái dịch vụ.</w:t>
      </w:r>
    </w:p>
    <w:p w14:paraId="0558793C">
      <w:pPr>
        <w:pStyle w:val="3"/>
      </w:pPr>
      <w:r>
        <w:t>19. Báo cáo doanh thu</w:t>
      </w:r>
    </w:p>
    <w:p w14:paraId="0DAEE7B8">
      <w:r>
        <w:t>Cho phép lọc theo ngày/tháng/kỳ. Hiển thị tổng số lượt khám, tổng số hóa đơn và tổng tiền thu được. Doanh thu được tổng hợp từ các Invoice đã thanh toán.</w:t>
      </w:r>
    </w:p>
    <w:p w14:paraId="59F846BA">
      <w:pPr>
        <w:pStyle w:val="3"/>
      </w:pPr>
      <w:r>
        <w:t>20. Tra cứu hồ sơ bệnh nhân</w:t>
      </w:r>
    </w:p>
    <w:p w14:paraId="08553873">
      <w:r>
        <w:t>Cho phép tìm theo patientId hoặc phone. Kết quả gồm thông tin bệnh nhân, lịch sử khám bệnh và các hóa đơn liên quan.</w:t>
      </w:r>
    </w:p>
    <w:p w14:paraId="2ED9692E">
      <w:pPr>
        <w:pStyle w:val="3"/>
      </w:pPr>
      <w:r>
        <w:t>21. Traceability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381"/>
        <w:gridCol w:w="1387"/>
        <w:gridCol w:w="1864"/>
        <w:gridCol w:w="3918"/>
      </w:tblGrid>
      <w:tr w14:paraId="221B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A4BE5DA">
            <w:pPr>
              <w:spacing w:after="0" w:line="240" w:lineRule="auto"/>
            </w:pPr>
            <w:r>
              <w:rPr>
                <w:b/>
              </w:rPr>
              <w:t>Chức năng</w:t>
            </w:r>
          </w:p>
        </w:tc>
        <w:tc>
          <w:tcPr>
            <w:tcW w:w="1987" w:type="dxa"/>
            <w:vAlign w:val="center"/>
          </w:tcPr>
          <w:p w14:paraId="56C11885">
            <w:pPr>
              <w:spacing w:after="0" w:line="240" w:lineRule="auto"/>
            </w:pPr>
            <w:r>
              <w:rPr>
                <w:b/>
              </w:rPr>
              <w:t>User Story</w:t>
            </w:r>
          </w:p>
        </w:tc>
        <w:tc>
          <w:tcPr>
            <w:tcW w:w="1987" w:type="dxa"/>
            <w:vAlign w:val="center"/>
          </w:tcPr>
          <w:p w14:paraId="79332CA8">
            <w:pPr>
              <w:spacing w:after="0" w:line="240" w:lineRule="auto"/>
            </w:pPr>
            <w:r>
              <w:rPr>
                <w:b/>
              </w:rPr>
              <w:t>Use Case</w:t>
            </w:r>
          </w:p>
        </w:tc>
        <w:tc>
          <w:tcPr>
            <w:tcW w:w="1987" w:type="dxa"/>
            <w:vAlign w:val="center"/>
          </w:tcPr>
          <w:p w14:paraId="1E6D0BDD">
            <w:pPr>
              <w:spacing w:after="0" w:line="240" w:lineRule="auto"/>
            </w:pPr>
            <w:r>
              <w:rPr>
                <w:b/>
              </w:rPr>
              <w:t>Class</w:t>
            </w:r>
          </w:p>
        </w:tc>
        <w:tc>
          <w:tcPr>
            <w:tcW w:w="1987" w:type="dxa"/>
            <w:vAlign w:val="center"/>
          </w:tcPr>
          <w:p w14:paraId="314AB6B7">
            <w:pPr>
              <w:spacing w:after="0" w:line="240" w:lineRule="auto"/>
            </w:pPr>
            <w:r>
              <w:rPr>
                <w:b/>
              </w:rPr>
              <w:t>Sequence</w:t>
            </w:r>
          </w:p>
        </w:tc>
      </w:tr>
      <w:tr w14:paraId="4E84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7D0622DE">
            <w:pPr>
              <w:spacing w:after="0" w:line="240" w:lineRule="auto"/>
            </w:pPr>
            <w:r>
              <w:t>Đặt lịch</w:t>
            </w:r>
          </w:p>
        </w:tc>
        <w:tc>
          <w:tcPr>
            <w:tcW w:w="1987" w:type="dxa"/>
          </w:tcPr>
          <w:p w14:paraId="4C280C98">
            <w:pPr>
              <w:spacing w:after="0" w:line="240" w:lineRule="auto"/>
            </w:pPr>
            <w:r>
              <w:t>US01</w:t>
            </w:r>
          </w:p>
        </w:tc>
        <w:tc>
          <w:tcPr>
            <w:tcW w:w="1987" w:type="dxa"/>
          </w:tcPr>
          <w:p w14:paraId="62B78FA6">
            <w:pPr>
              <w:spacing w:after="0" w:line="240" w:lineRule="auto"/>
            </w:pPr>
            <w:r>
              <w:t>UC01 Đặt lịch hẹn</w:t>
            </w:r>
          </w:p>
        </w:tc>
        <w:tc>
          <w:tcPr>
            <w:tcW w:w="1987" w:type="dxa"/>
          </w:tcPr>
          <w:p w14:paraId="5E253642">
            <w:pPr>
              <w:spacing w:after="0" w:line="240" w:lineRule="auto"/>
            </w:pPr>
            <w:r>
              <w:t>Patient, Appointment, Dentist</w:t>
            </w:r>
          </w:p>
        </w:tc>
        <w:tc>
          <w:tcPr>
            <w:tcW w:w="1987" w:type="dxa"/>
          </w:tcPr>
          <w:p w14:paraId="4E6D1699">
            <w:pPr>
              <w:spacing w:after="0" w:line="240" w:lineRule="auto"/>
            </w:pPr>
            <w:r>
              <w:t>05_Sequence_DatLich</w:t>
            </w:r>
          </w:p>
        </w:tc>
      </w:tr>
      <w:tr w14:paraId="0BAE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1BB00D4">
            <w:pPr>
              <w:spacing w:after="0" w:line="240" w:lineRule="auto"/>
            </w:pPr>
            <w:r>
              <w:t>Khám bệnh</w:t>
            </w:r>
          </w:p>
        </w:tc>
        <w:tc>
          <w:tcPr>
            <w:tcW w:w="1987" w:type="dxa"/>
          </w:tcPr>
          <w:p w14:paraId="3AAC2DB2">
            <w:pPr>
              <w:spacing w:after="0" w:line="240" w:lineRule="auto"/>
            </w:pPr>
            <w:r>
              <w:t>US10</w:t>
            </w:r>
          </w:p>
        </w:tc>
        <w:tc>
          <w:tcPr>
            <w:tcW w:w="1987" w:type="dxa"/>
          </w:tcPr>
          <w:p w14:paraId="3B7C9DF0">
            <w:pPr>
              <w:spacing w:after="0" w:line="240" w:lineRule="auto"/>
            </w:pPr>
            <w:r>
              <w:t>UC08 Khám bệnh</w:t>
            </w:r>
          </w:p>
        </w:tc>
        <w:tc>
          <w:tcPr>
            <w:tcW w:w="1987" w:type="dxa"/>
          </w:tcPr>
          <w:p w14:paraId="29010676">
            <w:pPr>
              <w:spacing w:after="0" w:line="240" w:lineRule="auto"/>
            </w:pPr>
            <w:r>
              <w:t>Dentist, MedicalRecord, Appointment</w:t>
            </w:r>
          </w:p>
        </w:tc>
        <w:tc>
          <w:tcPr>
            <w:tcW w:w="1987" w:type="dxa"/>
          </w:tcPr>
          <w:p w14:paraId="6AFE7E2E">
            <w:pPr>
              <w:spacing w:after="0" w:line="240" w:lineRule="auto"/>
            </w:pPr>
            <w:r>
              <w:t>06_Sequence_KhamBenh_TaoHoaDon</w:t>
            </w:r>
          </w:p>
        </w:tc>
      </w:tr>
      <w:tr w14:paraId="7E84B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DAB16A6">
            <w:pPr>
              <w:spacing w:after="0" w:line="240" w:lineRule="auto"/>
            </w:pPr>
            <w:r>
              <w:t>Tạo/Thanh toán hóa đơn</w:t>
            </w:r>
          </w:p>
        </w:tc>
        <w:tc>
          <w:tcPr>
            <w:tcW w:w="1987" w:type="dxa"/>
          </w:tcPr>
          <w:p w14:paraId="6E0698D2">
            <w:pPr>
              <w:spacing w:after="0" w:line="240" w:lineRule="auto"/>
            </w:pPr>
            <w:r>
              <w:t>US07, US08</w:t>
            </w:r>
          </w:p>
        </w:tc>
        <w:tc>
          <w:tcPr>
            <w:tcW w:w="1987" w:type="dxa"/>
          </w:tcPr>
          <w:p w14:paraId="7FCA6F9D">
            <w:pPr>
              <w:spacing w:after="0" w:line="240" w:lineRule="auto"/>
            </w:pPr>
            <w:r>
              <w:t>UC10, UC12</w:t>
            </w:r>
          </w:p>
        </w:tc>
        <w:tc>
          <w:tcPr>
            <w:tcW w:w="1987" w:type="dxa"/>
          </w:tcPr>
          <w:p w14:paraId="1845C324">
            <w:pPr>
              <w:spacing w:after="0" w:line="240" w:lineRule="auto"/>
            </w:pPr>
            <w:r>
              <w:t>Invoice, InvoiceDetail, PaymentMethod</w:t>
            </w:r>
          </w:p>
        </w:tc>
        <w:tc>
          <w:tcPr>
            <w:tcW w:w="1987" w:type="dxa"/>
          </w:tcPr>
          <w:p w14:paraId="1E19D669">
            <w:pPr>
              <w:spacing w:after="0" w:line="240" w:lineRule="auto"/>
            </w:pPr>
            <w:r>
              <w:t>06_Sequence_KhamBenh_TaoHoaDon</w:t>
            </w:r>
          </w:p>
        </w:tc>
      </w:tr>
      <w:tr w14:paraId="184E6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14F662ED">
            <w:pPr>
              <w:spacing w:after="0" w:line="240" w:lineRule="auto"/>
            </w:pPr>
            <w:r>
              <w:t>Hủy lịch</w:t>
            </w:r>
          </w:p>
        </w:tc>
        <w:tc>
          <w:tcPr>
            <w:tcW w:w="1987" w:type="dxa"/>
          </w:tcPr>
          <w:p w14:paraId="485853D9">
            <w:pPr>
              <w:spacing w:after="0" w:line="240" w:lineRule="auto"/>
            </w:pPr>
            <w:r>
              <w:t>US03</w:t>
            </w:r>
          </w:p>
        </w:tc>
        <w:tc>
          <w:tcPr>
            <w:tcW w:w="1987" w:type="dxa"/>
          </w:tcPr>
          <w:p w14:paraId="3CAC0D2A">
            <w:pPr>
              <w:spacing w:after="0" w:line="240" w:lineRule="auto"/>
            </w:pPr>
            <w:r>
              <w:t>UC04 Hủy lịch hẹn</w:t>
            </w:r>
          </w:p>
        </w:tc>
        <w:tc>
          <w:tcPr>
            <w:tcW w:w="1987" w:type="dxa"/>
          </w:tcPr>
          <w:p w14:paraId="05A34FD2">
            <w:pPr>
              <w:spacing w:after="0" w:line="240" w:lineRule="auto"/>
            </w:pPr>
            <w:r>
              <w:t>Appointment</w:t>
            </w:r>
          </w:p>
        </w:tc>
        <w:tc>
          <w:tcPr>
            <w:tcW w:w="1987" w:type="dxa"/>
          </w:tcPr>
          <w:p w14:paraId="3B861ABD">
            <w:pPr>
              <w:spacing w:after="0" w:line="240" w:lineRule="auto"/>
            </w:pPr>
            <w:r>
              <w:t>07_Sequence_HuyLich</w:t>
            </w:r>
          </w:p>
        </w:tc>
      </w:tr>
      <w:tr w14:paraId="3B96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5B696AB8">
            <w:pPr>
              <w:spacing w:after="0" w:line="240" w:lineRule="auto"/>
            </w:pPr>
            <w:r>
              <w:t>Quản lý dịch vụ</w:t>
            </w:r>
          </w:p>
        </w:tc>
        <w:tc>
          <w:tcPr>
            <w:tcW w:w="1987" w:type="dxa"/>
          </w:tcPr>
          <w:p w14:paraId="56324108">
            <w:pPr>
              <w:spacing w:after="0" w:line="240" w:lineRule="auto"/>
            </w:pPr>
            <w:r>
              <w:t>US11</w:t>
            </w:r>
          </w:p>
        </w:tc>
        <w:tc>
          <w:tcPr>
            <w:tcW w:w="1987" w:type="dxa"/>
          </w:tcPr>
          <w:p w14:paraId="210C0885">
            <w:pPr>
              <w:spacing w:after="0" w:line="240" w:lineRule="auto"/>
            </w:pPr>
            <w:r>
              <w:t>UC14 Quản lý dịch vụ</w:t>
            </w:r>
          </w:p>
        </w:tc>
        <w:tc>
          <w:tcPr>
            <w:tcW w:w="1987" w:type="dxa"/>
          </w:tcPr>
          <w:p w14:paraId="262A4E71">
            <w:pPr>
              <w:spacing w:after="0" w:line="240" w:lineRule="auto"/>
            </w:pPr>
            <w:r>
              <w:t>DentalService</w:t>
            </w:r>
          </w:p>
        </w:tc>
        <w:tc>
          <w:tcPr>
            <w:tcW w:w="1987" w:type="dxa"/>
          </w:tcPr>
          <w:p w14:paraId="67EFDC69">
            <w:pPr>
              <w:spacing w:after="0" w:line="240" w:lineRule="auto"/>
            </w:pPr>
            <w:r>
              <w:t>—</w:t>
            </w:r>
          </w:p>
        </w:tc>
      </w:tr>
      <w:tr w14:paraId="3089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</w:tcPr>
          <w:p w14:paraId="30F9EECC">
            <w:pPr>
              <w:spacing w:after="0" w:line="240" w:lineRule="auto"/>
            </w:pPr>
            <w:r>
              <w:t>Báo cáo doanh thu</w:t>
            </w:r>
          </w:p>
        </w:tc>
        <w:tc>
          <w:tcPr>
            <w:tcW w:w="1987" w:type="dxa"/>
          </w:tcPr>
          <w:p w14:paraId="104D78BF">
            <w:pPr>
              <w:spacing w:after="0" w:line="240" w:lineRule="auto"/>
            </w:pPr>
            <w:r>
              <w:t>US12</w:t>
            </w:r>
          </w:p>
        </w:tc>
        <w:tc>
          <w:tcPr>
            <w:tcW w:w="1987" w:type="dxa"/>
          </w:tcPr>
          <w:p w14:paraId="564E7CCA">
            <w:pPr>
              <w:spacing w:after="0" w:line="240" w:lineRule="auto"/>
            </w:pPr>
            <w:r>
              <w:t>UC15 Báo cáo doanh thu</w:t>
            </w:r>
          </w:p>
        </w:tc>
        <w:tc>
          <w:tcPr>
            <w:tcW w:w="1987" w:type="dxa"/>
          </w:tcPr>
          <w:p w14:paraId="4D1F5DC2">
            <w:pPr>
              <w:spacing w:after="0" w:line="240" w:lineRule="auto"/>
            </w:pPr>
            <w:r>
              <w:t>Invoice, Appointment, MedicalRecord</w:t>
            </w:r>
          </w:p>
        </w:tc>
        <w:tc>
          <w:tcPr>
            <w:tcW w:w="1987" w:type="dxa"/>
          </w:tcPr>
          <w:p w14:paraId="6B36E21E">
            <w:pPr>
              <w:spacing w:after="0" w:line="240" w:lineRule="auto"/>
            </w:pPr>
            <w:r>
              <w:t>—</w:t>
            </w:r>
          </w:p>
        </w:tc>
      </w:tr>
    </w:tbl>
    <w:p w14:paraId="47C9F703">
      <w:bookmarkStart w:id="0" w:name="_GoBack"/>
      <w:bookmarkEnd w:id="0"/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5739F">
    <w:pPr>
      <w:pStyle w:val="18"/>
      <w:jc w:val="center"/>
    </w:pPr>
    <w:r>
      <w:rPr>
        <w:sz w:val="16"/>
      </w:rPr>
      <w:t>DentCare Mini Project – Phân tích &amp; Thiết kế hệ thống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37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after="200" w:line="276" w:lineRule="auto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244</Words>
  <Characters>952</Characters>
  <Lines>0</Lines>
  <Paragraphs>0</Paragraphs>
  <TotalTime>0</TotalTime>
  <ScaleCrop>false</ScaleCrop>
  <LinksUpToDate>false</LinksUpToDate>
  <CharactersWithSpaces>1158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Ngan Tran</cp:lastModifiedBy>
  <dcterms:modified xsi:type="dcterms:W3CDTF">2026-09-16T14:29:27Z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eyJoZGlkIjoiNGFlYjc3Yjg3OTkxYmJiMmY5Zjc0NTY5YjdlMGE4MmIiLCJ1c2VySWQiOiI4ODEzODIxMzg1NzYzIn0=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8D71F1F1EA134514803F35F978CBD0B3_12</vt:lpwstr>
  </property>
</Properties>
</file>